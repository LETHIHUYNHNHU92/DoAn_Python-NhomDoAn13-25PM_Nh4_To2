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01193" w14:textId="77777777" w:rsidR="000A5193" w:rsidRDefault="00381B22">
      <w:pPr>
        <w:jc w:val="center"/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TRƯ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Ờ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NG Đ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Ạ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I H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Ọ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C AN GIANG</w:t>
      </w:r>
    </w:p>
    <w:p w14:paraId="4D7F1F66" w14:textId="77777777" w:rsidR="000A5193" w:rsidRDefault="00381B22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KHOA CÔNG NGH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>Ệ</w:t>
      </w:r>
      <w:r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  <w:t xml:space="preserve"> THÔNG TIN</w:t>
      </w:r>
    </w:p>
    <w:p w14:paraId="20E47495" w14:textId="77777777" w:rsidR="000A5193" w:rsidRDefault="000A5193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77593A83" w14:textId="77777777" w:rsidR="000A5193" w:rsidRDefault="000A5193">
      <w:pPr>
        <w:jc w:val="center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3526B13F" w14:textId="77777777" w:rsidR="000A5193" w:rsidRDefault="000A5193">
      <w:pPr>
        <w:jc w:val="both"/>
        <w:rPr>
          <w:rFonts w:ascii="Times New Roman" w:eastAsia="SimSun" w:hAnsi="Times New Roman" w:cs="Times New Roman"/>
          <w:b/>
          <w:bCs/>
          <w:color w:val="000000"/>
          <w:sz w:val="28"/>
          <w:szCs w:val="28"/>
          <w:lang w:bidi="ar"/>
        </w:rPr>
      </w:pPr>
    </w:p>
    <w:p w14:paraId="286A88E4" w14:textId="77777777" w:rsidR="000A5193" w:rsidRDefault="000A5193"/>
    <w:p w14:paraId="1A1265DA" w14:textId="77777777" w:rsidR="000A5193" w:rsidRDefault="00381B22">
      <w:pPr>
        <w:jc w:val="center"/>
        <w:rPr>
          <w:rFonts w:ascii="Times New Roman" w:hAnsi="Times New Roman" w:cs="Times New Roman"/>
          <w:sz w:val="40"/>
          <w:szCs w:val="40"/>
          <w:lang w:eastAsia="en-US"/>
        </w:rPr>
      </w:pPr>
      <w:r>
        <w:rPr>
          <w:rFonts w:ascii="Times New Roman" w:hAnsi="Times New Roman" w:cs="Times New Roman"/>
          <w:noProof/>
          <w:sz w:val="40"/>
          <w:szCs w:val="40"/>
          <w:lang w:eastAsia="en-US"/>
        </w:rPr>
        <w:drawing>
          <wp:inline distT="0" distB="0" distL="114300" distR="114300" wp14:anchorId="47A57FB6" wp14:editId="332141E9">
            <wp:extent cx="1476375" cy="1476375"/>
            <wp:effectExtent l="0" t="0" r="1905" b="1905"/>
            <wp:docPr id="8" name="Picture 8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1990" w14:textId="77777777" w:rsidR="000A5193" w:rsidRDefault="000A5193">
      <w:pPr>
        <w:jc w:val="center"/>
        <w:rPr>
          <w:rFonts w:ascii="Times New Roman" w:hAnsi="Times New Roman" w:cs="Times New Roman"/>
          <w:sz w:val="40"/>
          <w:szCs w:val="40"/>
          <w:lang w:eastAsia="en-US"/>
        </w:rPr>
      </w:pPr>
    </w:p>
    <w:p w14:paraId="20137A16" w14:textId="77777777" w:rsidR="000A5193" w:rsidRDefault="000A5193">
      <w:pPr>
        <w:jc w:val="both"/>
        <w:rPr>
          <w:rFonts w:ascii="Times New Roman" w:hAnsi="Times New Roman" w:cs="Times New Roman"/>
          <w:sz w:val="40"/>
          <w:szCs w:val="40"/>
          <w:lang w:eastAsia="en-US"/>
        </w:rPr>
      </w:pPr>
    </w:p>
    <w:p w14:paraId="263F707D" w14:textId="77777777" w:rsidR="000A5193" w:rsidRDefault="000A5193"/>
    <w:p w14:paraId="6ACB44B9" w14:textId="77777777" w:rsidR="000A5193" w:rsidRDefault="00381B22">
      <w:pPr>
        <w:jc w:val="center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  <w:r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  <w:t>Đ</w:t>
      </w:r>
      <w:r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  <w:t>Ồ</w:t>
      </w:r>
      <w:r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  <w:t xml:space="preserve"> ÁN PYTHON</w:t>
      </w:r>
    </w:p>
    <w:p w14:paraId="13185AD5" w14:textId="77777777" w:rsidR="000A5193" w:rsidRDefault="000A5193">
      <w:pPr>
        <w:jc w:val="center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286146F7" w14:textId="77777777" w:rsidR="000A5193" w:rsidRDefault="000A5193">
      <w:pPr>
        <w:jc w:val="both"/>
        <w:rPr>
          <w:rFonts w:ascii="Times New Roman" w:eastAsia="SimSun" w:hAnsi="Times New Roman" w:cs="Times New Roman"/>
          <w:b/>
          <w:bCs/>
          <w:color w:val="FF0000"/>
          <w:sz w:val="28"/>
          <w:szCs w:val="28"/>
          <w:lang w:bidi="ar"/>
        </w:rPr>
      </w:pPr>
    </w:p>
    <w:p w14:paraId="36EC444D" w14:textId="77777777" w:rsidR="000A5193" w:rsidRDefault="00381B22">
      <w:pPr>
        <w:jc w:val="center"/>
        <w:rPr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XÂY D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Ự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 xml:space="preserve">NG 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Ứ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NG D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Ụ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NG QU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Ả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N LÝ H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Ọ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C SINH</w:t>
      </w:r>
    </w:p>
    <w:p w14:paraId="21051E42" w14:textId="77777777" w:rsidR="000A5193" w:rsidRDefault="00381B22">
      <w:pPr>
        <w:jc w:val="center"/>
        <w:rPr>
          <w:sz w:val="32"/>
          <w:szCs w:val="32"/>
        </w:rPr>
      </w:pP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V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Ớ</w:t>
      </w:r>
      <w:r>
        <w:rPr>
          <w:rFonts w:ascii="Times New Roman" w:eastAsia="SimSun" w:hAnsi="Times New Roman" w:cs="Times New Roman"/>
          <w:b/>
          <w:bCs/>
          <w:color w:val="000000"/>
          <w:sz w:val="32"/>
          <w:szCs w:val="32"/>
          <w:lang w:bidi="ar"/>
        </w:rPr>
        <w:t>I PYTHON, TKINTER VÀ MYSQL</w:t>
      </w:r>
    </w:p>
    <w:p w14:paraId="5C668D1C" w14:textId="77777777" w:rsidR="000A5193" w:rsidRDefault="000A5193">
      <w:pPr>
        <w:jc w:val="center"/>
        <w:rPr>
          <w:rFonts w:ascii="Times New Roman" w:eastAsia="SimSun" w:hAnsi="Times New Roman" w:cs="Times New Roman"/>
          <w:b/>
          <w:bCs/>
          <w:color w:val="FF0000"/>
          <w:sz w:val="32"/>
          <w:szCs w:val="32"/>
          <w:lang w:bidi="ar"/>
        </w:rPr>
      </w:pPr>
    </w:p>
    <w:p w14:paraId="654061C8" w14:textId="77777777" w:rsidR="000A5193" w:rsidRDefault="000A5193">
      <w:pPr>
        <w:jc w:val="both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71F42419" w14:textId="77777777" w:rsidR="000A5193" w:rsidRDefault="000A5193">
      <w:pPr>
        <w:jc w:val="both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3E19C93F" w14:textId="77777777" w:rsidR="000A5193" w:rsidRDefault="000A5193">
      <w:pPr>
        <w:jc w:val="both"/>
        <w:rPr>
          <w:rFonts w:ascii="Times New Roman" w:eastAsia="SimSun" w:hAnsi="Times New Roman" w:cs="Times New Roman"/>
          <w:b/>
          <w:bCs/>
          <w:color w:val="000000"/>
          <w:sz w:val="31"/>
          <w:szCs w:val="31"/>
          <w:lang w:bidi="ar"/>
        </w:rPr>
      </w:pPr>
    </w:p>
    <w:p w14:paraId="7E4A3A98" w14:textId="77777777" w:rsidR="000A5193" w:rsidRDefault="00381B22">
      <w:pPr>
        <w:ind w:firstLineChars="76" w:firstLine="198"/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Gi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ả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ng viên hư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ớ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ng d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ẫ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n: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ab/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Sinh viên th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ự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 xml:space="preserve">c 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hi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ệ</w:t>
      </w:r>
      <w:r>
        <w:rPr>
          <w:rFonts w:ascii="Times New Roman" w:eastAsia="SimSun" w:hAnsi="Times New Roman" w:cs="Times New Roman"/>
          <w:b/>
          <w:color w:val="000000"/>
          <w:sz w:val="26"/>
          <w:szCs w:val="26"/>
          <w:lang w:bidi="ar"/>
        </w:rPr>
        <w:t>n:</w:t>
      </w:r>
    </w:p>
    <w:p w14:paraId="00B6C8B7" w14:textId="77777777" w:rsidR="000A5193" w:rsidRDefault="00381B22"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Ths. Nguy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ễ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 Ng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ọ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c Minh             Đ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ặ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ng 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Hu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ỳ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 Giao-DPM245415</w:t>
      </w:r>
    </w:p>
    <w:p w14:paraId="7F3ED2BE" w14:textId="77777777" w:rsidR="000A5193" w:rsidRDefault="00381B22">
      <w:pPr>
        <w:ind w:firstLineChars="923" w:firstLine="2400"/>
        <w:rPr>
          <w:sz w:val="26"/>
          <w:szCs w:val="26"/>
        </w:rPr>
      </w:pP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              Lê Th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ị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 xml:space="preserve"> Hu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ỳ</w:t>
      </w:r>
      <w:r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  <w:t>nh Như-DPM245469</w:t>
      </w:r>
    </w:p>
    <w:p w14:paraId="2827C10E" w14:textId="77777777" w:rsidR="000A5193" w:rsidRDefault="000A5193">
      <w:pPr>
        <w:ind w:firstLineChars="76" w:firstLine="198"/>
        <w:rPr>
          <w:rFonts w:ascii="Times New Roman" w:eastAsia="SimSun" w:hAnsi="Times New Roman" w:cs="Times New Roman"/>
          <w:color w:val="000000"/>
          <w:sz w:val="26"/>
          <w:szCs w:val="26"/>
          <w:lang w:bidi="ar"/>
        </w:rPr>
      </w:pPr>
    </w:p>
    <w:p w14:paraId="18260909" w14:textId="77777777" w:rsidR="000A5193" w:rsidRDefault="000A5193"/>
    <w:p w14:paraId="063554AC" w14:textId="77777777" w:rsidR="000A5193" w:rsidRDefault="000A5193"/>
    <w:p w14:paraId="46FDF904" w14:textId="77777777" w:rsidR="000A5193" w:rsidRDefault="000A5193"/>
    <w:p w14:paraId="1846E094" w14:textId="77777777" w:rsidR="000A5193" w:rsidRDefault="000A5193"/>
    <w:p w14:paraId="7222443C" w14:textId="77777777" w:rsidR="000A5193" w:rsidRDefault="000A5193"/>
    <w:p w14:paraId="27A0B406" w14:textId="77777777" w:rsidR="000A5193" w:rsidRDefault="000A5193"/>
    <w:p w14:paraId="5B271854" w14:textId="77777777" w:rsidR="000A5193" w:rsidRDefault="000A5193"/>
    <w:p w14:paraId="05DD39AB" w14:textId="77777777" w:rsidR="000A5193" w:rsidRDefault="000A5193"/>
    <w:p w14:paraId="12F9FEDC" w14:textId="77777777" w:rsidR="000A5193" w:rsidRDefault="000A5193"/>
    <w:p w14:paraId="1BB2F812" w14:textId="77777777" w:rsidR="000A5193" w:rsidRDefault="000A5193"/>
    <w:p w14:paraId="3BE37C38" w14:textId="77777777" w:rsidR="000A5193" w:rsidRDefault="000A5193"/>
    <w:p w14:paraId="2121343B" w14:textId="77777777" w:rsidR="000A5193" w:rsidRDefault="000A5193"/>
    <w:p w14:paraId="11DD84A4" w14:textId="77777777" w:rsidR="000A5193" w:rsidRDefault="000A5193"/>
    <w:p w14:paraId="7A364CCF" w14:textId="77777777" w:rsidR="000A5193" w:rsidRDefault="000A5193"/>
    <w:p w14:paraId="102D9B1C" w14:textId="77777777" w:rsidR="000A5193" w:rsidRDefault="000A5193"/>
    <w:p w14:paraId="40A44907" w14:textId="77777777" w:rsidR="000A5193" w:rsidRDefault="000A5193"/>
    <w:p w14:paraId="562DEBBA" w14:textId="77777777" w:rsidR="00F84ACD" w:rsidRDefault="00381B22">
      <w:pPr>
        <w:jc w:val="center"/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sectPr w:rsidR="00F84ACD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17" w:right="1417" w:bottom="1417" w:left="2268" w:header="567" w:footer="567" w:gutter="0"/>
          <w:pgBorders w:display="firstPage">
            <w:top w:val="single" w:sz="4" w:space="15" w:color="auto"/>
            <w:left w:val="single" w:sz="4" w:space="4" w:color="auto"/>
            <w:bottom w:val="single" w:sz="4" w:space="15" w:color="auto"/>
            <w:right w:val="single" w:sz="4" w:space="4" w:color="auto"/>
          </w:pgBorders>
          <w:cols w:space="0"/>
          <w:docGrid w:linePitch="360"/>
        </w:sectPr>
      </w:pPr>
      <w:r>
        <w:rPr>
          <w:rFonts w:ascii="Times New Roman" w:eastAsia="SimSun" w:hAnsi="Times New Roman" w:cs="Times New Roman"/>
          <w:b/>
          <w:bCs/>
          <w:color w:val="000000"/>
          <w:sz w:val="24"/>
          <w:szCs w:val="24"/>
          <w:lang w:bidi="ar"/>
        </w:rPr>
        <w:t>AN GIANG, 11-2025</w:t>
      </w:r>
      <w:bookmarkStart w:id="0" w:name="_GoBack"/>
      <w:bookmarkEnd w:id="0"/>
    </w:p>
    <w:p w14:paraId="799272CC" w14:textId="77777777" w:rsidR="000A5193" w:rsidRDefault="000A5193">
      <w:pPr>
        <w:jc w:val="center"/>
        <w:rPr>
          <w:bCs/>
          <w:szCs w:val="26"/>
        </w:rPr>
      </w:pPr>
    </w:p>
    <w:sdt>
      <w:sdtPr>
        <w:rPr>
          <w:rFonts w:ascii="SimSun" w:eastAsia="SimSun" w:hAnsi="SimSun" w:cs="Times New Roman"/>
          <w:sz w:val="21"/>
          <w:szCs w:val="24"/>
        </w:rPr>
        <w:id w:val="147472692"/>
        <w15:color w:val="DBDBDB"/>
        <w:docPartObj>
          <w:docPartGallery w:val="Table of Contents"/>
          <w:docPartUnique/>
        </w:docPartObj>
      </w:sdtPr>
      <w:sdtEndPr>
        <w:rPr>
          <w:rFonts w:ascii="Times New Roman" w:hAnsi="Times New Roman"/>
          <w:bCs/>
          <w:sz w:val="24"/>
          <w:szCs w:val="26"/>
        </w:rPr>
      </w:sdtEndPr>
      <w:sdtContent>
        <w:p w14:paraId="024AF379" w14:textId="4E57EB1D" w:rsidR="000A5193" w:rsidRPr="00A10FAA" w:rsidRDefault="00381B22">
          <w:pPr>
            <w:jc w:val="center"/>
            <w:rPr>
              <w:rFonts w:ascii="Times New Roman" w:hAnsi="Times New Roman" w:cs="Times New Roman"/>
              <w:b/>
              <w:sz w:val="26"/>
              <w:szCs w:val="26"/>
            </w:rPr>
          </w:pPr>
          <w:r w:rsidRPr="00A10FAA">
            <w:rPr>
              <w:rFonts w:ascii="Times New Roman" w:eastAsia="SimSun" w:hAnsi="Times New Roman" w:cs="Times New Roman"/>
              <w:b/>
              <w:sz w:val="26"/>
              <w:szCs w:val="26"/>
            </w:rPr>
            <w:t>M</w:t>
          </w:r>
          <w:r w:rsidR="00A10FAA">
            <w:rPr>
              <w:rFonts w:ascii="Times New Roman" w:eastAsia="SimSun" w:hAnsi="Times New Roman" w:cs="Times New Roman"/>
              <w:b/>
              <w:sz w:val="26"/>
              <w:szCs w:val="26"/>
            </w:rPr>
            <w:t>ỤC</w:t>
          </w:r>
          <w:r w:rsidRPr="00A10FAA">
            <w:rPr>
              <w:rFonts w:ascii="Times New Roman" w:eastAsia="SimSun" w:hAnsi="Times New Roman" w:cs="Times New Roman"/>
              <w:b/>
              <w:sz w:val="26"/>
              <w:szCs w:val="26"/>
            </w:rPr>
            <w:t xml:space="preserve"> </w:t>
          </w:r>
          <w:r w:rsidR="00A10FAA">
            <w:rPr>
              <w:rFonts w:ascii="Times New Roman" w:eastAsia="SimSun" w:hAnsi="Times New Roman" w:cs="Times New Roman"/>
              <w:b/>
              <w:sz w:val="26"/>
              <w:szCs w:val="26"/>
            </w:rPr>
            <w:t>LỤC</w:t>
          </w:r>
        </w:p>
        <w:p w14:paraId="27007A92" w14:textId="13ABAB89" w:rsidR="00A10FAA" w:rsidRPr="00A10FAA" w:rsidRDefault="00381B22">
          <w:pPr>
            <w:pStyle w:val="TOC1"/>
            <w:tabs>
              <w:tab w:val="right" w:leader="dot" w:pos="8211"/>
            </w:tabs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r w:rsidRPr="00A10FAA">
            <w:rPr>
              <w:rFonts w:ascii="Times New Roman" w:hAnsi="Times New Roman" w:cs="Times New Roman"/>
              <w:bCs/>
              <w:sz w:val="26"/>
              <w:szCs w:val="26"/>
              <w:lang w:eastAsia="en-US"/>
            </w:rPr>
            <w:fldChar w:fldCharType="begin"/>
          </w:r>
          <w:r w:rsidRPr="00A10FAA">
            <w:rPr>
              <w:rFonts w:ascii="Times New Roman" w:hAnsi="Times New Roman" w:cs="Times New Roman"/>
              <w:bCs/>
              <w:sz w:val="26"/>
              <w:szCs w:val="26"/>
            </w:rPr>
            <w:instrText xml:space="preserve">TOC \o "1-3" \h \u </w:instrText>
          </w:r>
          <w:r w:rsidRPr="00A10FAA">
            <w:rPr>
              <w:rFonts w:ascii="Times New Roman" w:hAnsi="Times New Roman" w:cs="Times New Roman"/>
              <w:bCs/>
              <w:sz w:val="26"/>
              <w:szCs w:val="26"/>
              <w:lang w:eastAsia="en-US"/>
            </w:rPr>
            <w:fldChar w:fldCharType="separate"/>
          </w:r>
          <w:hyperlink w:anchor="_Toc215515253" w:history="1">
            <w:r w:rsidR="00A10FAA"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 Đặt vấn đề</w:t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_Toc215515253 \h </w:instrText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="00A10FAA"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86B035C" w14:textId="4F541810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54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1.1 Tính cần thiết của đề tài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_Toc215515254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C6CD5D6" w14:textId="037896EC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55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1.2 Mục tiêu nghiên cứu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_Toc215515255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6543E6C" w14:textId="632D7926" w:rsidR="00A10FAA" w:rsidRPr="00A10FAA" w:rsidRDefault="00A10FAA">
          <w:pPr>
            <w:pStyle w:val="TOC1"/>
            <w:tabs>
              <w:tab w:val="right" w:leader="dot" w:pos="8211"/>
            </w:tabs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56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 Tổng quan và cơ sở lý thuyết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_Toc215515256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8EB7A3E" w14:textId="0FCB815C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57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2.1. Tổng quan về bài toán quản lý và lịch sử giải quyết vấn đề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_Toc215515257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CBD8187" w14:textId="546CDD3D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58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Cơ sở lý thuyết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_Toc215515258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D1EEC30" w14:textId="6279363C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59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2.2.1 Giới thiệu về Ngôn ngữ lập trình Python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_Toc215515259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657C69A" w14:textId="5A8857B5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0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2.2.2 Giới thiệu về Thư viện Tkinter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_Toc215515260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06AE1A1" w14:textId="64B8DBF8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1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2.2.3 Giới thiệu về My SQL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_Toc215515261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F5EB59A" w14:textId="7C62B2DA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2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2.2. Phạm vi của đề tài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_Toc215515262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3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F69C629" w14:textId="60ADC7B7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3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2.3. Phương pháp nghiên cứu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_Toc215515263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7E3FE6B" w14:textId="59759CDF" w:rsidR="00A10FAA" w:rsidRPr="00A10FAA" w:rsidRDefault="00A10FAA">
          <w:pPr>
            <w:pStyle w:val="TOC1"/>
            <w:tabs>
              <w:tab w:val="right" w:leader="dot" w:pos="8211"/>
            </w:tabs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4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 Kết quả đạt được và Demo Code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_Toc215515264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0A41B87" w14:textId="03103A3C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5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3.1 Giao diện quản lý học sinh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_Toc215515265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4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2C0B68E" w14:textId="5D975E89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6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3.2. Chức năng Thêm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_Toc215515266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5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6281504" w14:textId="21D9B95A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7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3.3. Chức năng Xóa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_Toc215515267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7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ABB1379" w14:textId="3BBB31EE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8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3.4. Chức năng Sửa-Lưu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_Toc215515268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8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5E6CB58" w14:textId="73B7DE67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69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3.5. Chức năng tìm kiếm và lọc dữ liệu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_Toc215515269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9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213C642" w14:textId="3D9377BF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0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3.6. Chức năng Xuất báo cáo Excel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_Toc215515270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10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BA9C344" w14:textId="0C51B2B4" w:rsidR="00A10FAA" w:rsidRPr="00A10FAA" w:rsidRDefault="00A10FAA">
          <w:pPr>
            <w:pStyle w:val="TOC1"/>
            <w:tabs>
              <w:tab w:val="right" w:leader="dot" w:pos="8211"/>
            </w:tabs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1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 Viết code ứng dụng với Tkinter + MySQL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_Toc215515271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10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AB4FA1F" w14:textId="2432FD5D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2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4.1 Thiết kế cơ sở dữ liệu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_Toc215515272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BEC38D3" w14:textId="0B81DFD1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3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4.1.1 Cơ sở dữ liệu MySQL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_Toc215515273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04CCE05" w14:textId="148D4E45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4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4.1.2 Sơ đồ thực thể – quan hệ (ERD)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_Toc215515274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D8867B6" w14:textId="7FC0B0EF" w:rsidR="00A10FAA" w:rsidRPr="00A10FAA" w:rsidRDefault="00A10FAA">
          <w:pPr>
            <w:pStyle w:val="TOC2"/>
            <w:tabs>
              <w:tab w:val="right" w:leader="dot" w:pos="8211"/>
            </w:tabs>
            <w:ind w:left="4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5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</w:rPr>
              <w:t>4.2 Code ứng dụng với Tkinter và MySQL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_Toc215515275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4FF9F69" w14:textId="656C6757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6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4.2.1 Gọi thư viện Tkinter vào chương trình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_Toc215515276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6D93675E" w14:textId="12EBB1E9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7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4.2.2 Gọi thêm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các thư viện cần thiết cho GUI, xử lý dữ liệu, kết nối cơ sở dữ liệu và xuất file Excel.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_Toc215515277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AF17463" w14:textId="7823C9E2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8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4.2.3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Hàm kết nối cơ sở dữ liệu MySQL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_Toc215515278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2C0AE1E4" w14:textId="6B4BF88A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79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4.2.4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Hàm tải dữ liệu từ MySQL lên bảng (Treeview)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_Toc215515279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3888BF32" w14:textId="369B0BB3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0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4.2.5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Hàm thêm học sinh mới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_Toc215515280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13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11BB30F" w14:textId="2A1518BE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1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4.2.6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Hàm xóa học sinh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_Toc215515281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14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EB134BE" w14:textId="1FD70A2F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2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>4.2.7 Hàm sửa và lưu thông tin học sinh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_Toc215515282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15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7F41453F" w14:textId="5062D214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3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>4.2.8 Hàm tìm kiếm học sinh đã nhập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_Toc215515283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17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60A7521" w14:textId="4C4F80A0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4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>4.2.9 Hàm xuất file excel học sinh dựa trên thông tin đã nhập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_Toc215515284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17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A3C348D" w14:textId="3E773075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5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>4.2.10 Tạo cửa sổ chính và giao diện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_Toc215515285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18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52B8DC97" w14:textId="6EE49DA7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6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4.2.11 Tạo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khung nhập liệu và các ô nhập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_Toc215515286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19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8F35EC1" w14:textId="2495F40A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7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4.2.12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Tạo khung nút bấm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_Toc215515287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20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4B86DA0B" w14:textId="2BBEE0C7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8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4.2.13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Tạo khung tìm kiếm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_Toc215515288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F67C03A" w14:textId="0E9B5960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89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4.2.14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Tạo bảng danh sách học sinh (Treeview)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_Toc215515289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21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1A461796" w14:textId="58AE5AF9" w:rsidR="00A10FAA" w:rsidRPr="00A10FAA" w:rsidRDefault="00A10FAA">
          <w:pPr>
            <w:pStyle w:val="TOC3"/>
            <w:tabs>
              <w:tab w:val="right" w:leader="dot" w:pos="8211"/>
            </w:tabs>
            <w:ind w:left="800"/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90" w:history="1"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  <w:lang w:eastAsia="en-US"/>
              </w:rPr>
              <w:t xml:space="preserve">4.2.15 </w:t>
            </w:r>
            <w:r w:rsidRPr="00A10FAA">
              <w:rPr>
                <w:rStyle w:val="Hyperlink"/>
                <w:rFonts w:ascii="Times New Roman" w:hAnsi="Times New Roman" w:cs="Times New Roman"/>
                <w:i/>
                <w:iCs/>
                <w:noProof/>
                <w:sz w:val="26"/>
                <w:szCs w:val="26"/>
              </w:rPr>
              <w:t>Khởi chạy ứng dụng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_Toc215515290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E0396E8" w14:textId="412A87E6" w:rsidR="00A10FAA" w:rsidRPr="00A10FAA" w:rsidRDefault="00A10FAA">
          <w:pPr>
            <w:pStyle w:val="TOC1"/>
            <w:tabs>
              <w:tab w:val="right" w:leader="dot" w:pos="8211"/>
            </w:tabs>
            <w:rPr>
              <w:rFonts w:ascii="Times New Roman" w:hAnsi="Times New Roman" w:cs="Times New Roman"/>
              <w:noProof/>
              <w:sz w:val="26"/>
              <w:szCs w:val="26"/>
              <w:lang w:eastAsia="en-US"/>
            </w:rPr>
          </w:pPr>
          <w:hyperlink w:anchor="_Toc215515291" w:history="1">
            <w:r w:rsidRPr="00A10FAA">
              <w:rPr>
                <w:rStyle w:val="Hyperlink"/>
                <w:rFonts w:ascii="Times New Roman" w:hAnsi="Times New Roman" w:cs="Times New Roman"/>
                <w:noProof/>
                <w:sz w:val="26"/>
                <w:szCs w:val="26"/>
                <w:lang w:eastAsia="en-US"/>
              </w:rPr>
              <w:t>5. Tài liệu tham khảo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ab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begin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instrText xml:space="preserve"> PAGEREF _Toc215515291 \h </w:instrTex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separate"/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t>22</w:t>
            </w:r>
            <w:r w:rsidRPr="00A10FAA">
              <w:rPr>
                <w:rFonts w:ascii="Times New Roman" w:hAnsi="Times New Roman" w:cs="Times New Roman"/>
                <w:noProof/>
                <w:sz w:val="26"/>
                <w:szCs w:val="26"/>
              </w:rPr>
              <w:fldChar w:fldCharType="end"/>
            </w:r>
          </w:hyperlink>
        </w:p>
        <w:p w14:paraId="0570BFE4" w14:textId="2E52512A" w:rsidR="000A5193" w:rsidRDefault="00381B22">
          <w:pPr>
            <w:pStyle w:val="NormalWeb"/>
            <w:spacing w:before="120" w:beforeAutospacing="0" w:afterAutospacing="0"/>
            <w:rPr>
              <w:bCs/>
              <w:szCs w:val="26"/>
            </w:rPr>
          </w:pPr>
          <w:r w:rsidRPr="00A10FAA">
            <w:rPr>
              <w:bCs/>
              <w:sz w:val="26"/>
              <w:szCs w:val="26"/>
            </w:rPr>
            <w:fldChar w:fldCharType="end"/>
          </w:r>
        </w:p>
      </w:sdtContent>
    </w:sdt>
    <w:p w14:paraId="517E425A" w14:textId="77777777" w:rsidR="000A5193" w:rsidRDefault="000A5193">
      <w:pPr>
        <w:pStyle w:val="NormalWeb"/>
        <w:spacing w:before="120" w:beforeAutospacing="0" w:afterAutospacing="0"/>
        <w:rPr>
          <w:bCs/>
          <w:szCs w:val="26"/>
        </w:rPr>
      </w:pPr>
    </w:p>
    <w:p w14:paraId="3AB91051" w14:textId="77777777" w:rsidR="00F84ACD" w:rsidRDefault="00F84ACD">
      <w:pPr>
        <w:pStyle w:val="NormalWeb"/>
        <w:spacing w:before="120" w:beforeAutospacing="0" w:afterAutospacing="0"/>
        <w:rPr>
          <w:bCs/>
          <w:szCs w:val="26"/>
        </w:rPr>
        <w:sectPr w:rsidR="00F84ACD" w:rsidSect="00F84ACD">
          <w:headerReference w:type="default" r:id="rId15"/>
          <w:footerReference w:type="default" r:id="rId16"/>
          <w:pgSz w:w="11906" w:h="16838"/>
          <w:pgMar w:top="1417" w:right="1417" w:bottom="1417" w:left="2268" w:header="567" w:footer="567" w:gutter="0"/>
          <w:pgNumType w:fmt="upperRoman" w:start="1"/>
          <w:cols w:space="0"/>
          <w:docGrid w:linePitch="360"/>
        </w:sectPr>
      </w:pPr>
    </w:p>
    <w:p w14:paraId="73C45D32" w14:textId="77777777" w:rsidR="000A5193" w:rsidRDefault="000A5193">
      <w:pPr>
        <w:pStyle w:val="NormalWeb"/>
        <w:spacing w:before="120" w:beforeAutospacing="0" w:afterAutospacing="0"/>
        <w:rPr>
          <w:bCs/>
          <w:szCs w:val="26"/>
        </w:rPr>
      </w:pPr>
    </w:p>
    <w:p w14:paraId="4F383396" w14:textId="77777777" w:rsidR="000A5193" w:rsidRDefault="000A5193">
      <w:pPr>
        <w:pStyle w:val="NormalWeb"/>
        <w:spacing w:before="120" w:beforeAutospacing="0" w:afterAutospacing="0"/>
        <w:rPr>
          <w:b/>
          <w:bCs/>
          <w:sz w:val="26"/>
          <w:szCs w:val="26"/>
        </w:rPr>
      </w:pPr>
    </w:p>
    <w:p w14:paraId="3A1FD50A" w14:textId="77777777" w:rsidR="000A5193" w:rsidRDefault="00381B22">
      <w:pPr>
        <w:pStyle w:val="Heading1"/>
      </w:pPr>
      <w:bookmarkStart w:id="1" w:name="_Toc31474"/>
      <w:bookmarkStart w:id="2" w:name="_Toc6829"/>
      <w:bookmarkStart w:id="3" w:name="_Toc4777"/>
      <w:bookmarkStart w:id="4" w:name="_Toc215500628"/>
      <w:bookmarkStart w:id="5" w:name="_Toc23021"/>
      <w:bookmarkStart w:id="6" w:name="_Toc215515253"/>
      <w:r>
        <w:t>Đ</w:t>
      </w:r>
      <w:r>
        <w:t>ặ</w:t>
      </w:r>
      <w:r>
        <w:t>t v</w:t>
      </w:r>
      <w:r>
        <w:t>ấ</w:t>
      </w:r>
      <w:r>
        <w:t>n đ</w:t>
      </w:r>
      <w:r>
        <w:t>ề</w:t>
      </w:r>
      <w:bookmarkEnd w:id="1"/>
      <w:bookmarkEnd w:id="2"/>
      <w:bookmarkEnd w:id="3"/>
      <w:bookmarkEnd w:id="4"/>
      <w:bookmarkEnd w:id="5"/>
      <w:bookmarkEnd w:id="6"/>
    </w:p>
    <w:p w14:paraId="723CA869" w14:textId="77777777" w:rsidR="000A5193" w:rsidRDefault="00381B22">
      <w:pPr>
        <w:pStyle w:val="Heading2"/>
      </w:pPr>
      <w:bookmarkStart w:id="7" w:name="_Toc215500629"/>
      <w:bookmarkStart w:id="8" w:name="_Toc15207"/>
      <w:bookmarkStart w:id="9" w:name="_Toc12551"/>
      <w:bookmarkStart w:id="10" w:name="_Toc25767"/>
      <w:bookmarkStart w:id="11" w:name="_Toc30012"/>
      <w:bookmarkStart w:id="12" w:name="_Toc215515254"/>
      <w:r>
        <w:t>1.1 Tính c</w:t>
      </w:r>
      <w:r>
        <w:t>ầ</w:t>
      </w:r>
      <w:r>
        <w:t>n thi</w:t>
      </w:r>
      <w:r>
        <w:t>ế</w:t>
      </w:r>
      <w:r>
        <w:t>t c</w:t>
      </w:r>
      <w:r>
        <w:t>ủ</w:t>
      </w:r>
      <w:r>
        <w:t>a đ</w:t>
      </w:r>
      <w:r>
        <w:t>ề</w:t>
      </w:r>
      <w:r>
        <w:t xml:space="preserve"> tài</w:t>
      </w:r>
      <w:bookmarkEnd w:id="7"/>
      <w:bookmarkEnd w:id="8"/>
      <w:bookmarkEnd w:id="9"/>
      <w:bookmarkEnd w:id="10"/>
      <w:bookmarkEnd w:id="11"/>
      <w:bookmarkEnd w:id="12"/>
    </w:p>
    <w:p w14:paraId="1C15C4CD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Trong b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công ngh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thông tin ngày càng 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n,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c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vào</w:t>
      </w:r>
      <w:r>
        <w:rPr>
          <w:sz w:val="26"/>
          <w:szCs w:val="26"/>
        </w:rPr>
        <w:t xml:space="preserve"> công tác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trong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tr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nên h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s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t.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c,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nay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còn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phương pháp truy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như ghi chép trên s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sách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trong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t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văn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tính r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c.</w:t>
      </w:r>
      <w:r>
        <w:rPr>
          <w:sz w:val="26"/>
          <w:szCs w:val="26"/>
        </w:rPr>
        <w:t xml:space="preserve"> Các cách làm này t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như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khó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>,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thông tin m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gian, và nguy cơ x</w:t>
      </w:r>
      <w:r>
        <w:rPr>
          <w:sz w:val="26"/>
          <w:szCs w:val="26"/>
        </w:rPr>
        <w:t>ả</w:t>
      </w:r>
      <w:r>
        <w:rPr>
          <w:sz w:val="26"/>
          <w:szCs w:val="26"/>
        </w:rPr>
        <w:t>y ra sai sót khi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 là r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n. Khi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tăng lên theo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năm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c,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tr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nên kh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ng l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, </w:t>
      </w:r>
      <w:r>
        <w:rPr>
          <w:sz w:val="26"/>
          <w:szCs w:val="26"/>
        </w:rPr>
        <w:t>khi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cho công tác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tr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nên n</w:t>
      </w:r>
      <w:r>
        <w:rPr>
          <w:sz w:val="26"/>
          <w:szCs w:val="26"/>
        </w:rPr>
        <w:t>ặ</w:t>
      </w:r>
      <w:r>
        <w:rPr>
          <w:sz w:val="26"/>
          <w:szCs w:val="26"/>
        </w:rPr>
        <w:t>ng n</w:t>
      </w:r>
      <w:r>
        <w:rPr>
          <w:sz w:val="26"/>
          <w:szCs w:val="26"/>
        </w:rPr>
        <w:t>ề</w:t>
      </w:r>
      <w:r>
        <w:rPr>
          <w:sz w:val="26"/>
          <w:szCs w:val="26"/>
        </w:rPr>
        <w:t>,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u chính xác và kém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.</w:t>
      </w:r>
    </w:p>
    <w:p w14:paraId="0A2B9B4E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phát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 xml:space="preserve">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đó,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ra nh</w:t>
      </w:r>
      <w:r>
        <w:rPr>
          <w:sz w:val="26"/>
          <w:szCs w:val="26"/>
        </w:rPr>
        <w:t>ằ</w:t>
      </w:r>
      <w:r>
        <w:rPr>
          <w:sz w:val="26"/>
          <w:szCs w:val="26"/>
        </w:rPr>
        <w:t>m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các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u.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giúp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ng hóa các thao tác </w:t>
      </w:r>
      <w:r>
        <w:rPr>
          <w:sz w:val="26"/>
          <w:szCs w:val="26"/>
        </w:rPr>
        <w:t>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như thêm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sinh,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thông tin, xóa,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m… s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góp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t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cho giáo viên và ban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ng.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i,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 xml:space="preserve">n đáp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đơn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khi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ng, tính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nh,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x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lý nhanh và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ti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trong quá trình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hành.</w:t>
      </w:r>
    </w:p>
    <w:p w14:paraId="45F1C6F8" w14:textId="77777777" w:rsidR="000A5193" w:rsidRDefault="000A5193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</w:p>
    <w:p w14:paraId="676AE472" w14:textId="77777777" w:rsidR="000A5193" w:rsidRDefault="00381B22">
      <w:pPr>
        <w:pStyle w:val="Heading2"/>
      </w:pPr>
      <w:bookmarkStart w:id="13" w:name="_Toc27327"/>
      <w:bookmarkStart w:id="14" w:name="_Toc29984"/>
      <w:bookmarkStart w:id="15" w:name="_Toc215500630"/>
      <w:bookmarkStart w:id="16" w:name="_Toc8481"/>
      <w:bookmarkStart w:id="17" w:name="_Toc9886"/>
      <w:bookmarkStart w:id="18" w:name="_Toc215515255"/>
      <w:r>
        <w:t>1.2 M</w:t>
      </w:r>
      <w:r>
        <w:t>ụ</w:t>
      </w:r>
      <w:r>
        <w:t>c tiêu nghiên c</w:t>
      </w:r>
      <w:r>
        <w:t>ứ</w:t>
      </w:r>
      <w:r>
        <w:t>u</w:t>
      </w:r>
      <w:bookmarkEnd w:id="13"/>
      <w:bookmarkEnd w:id="14"/>
      <w:bookmarkEnd w:id="15"/>
      <w:bookmarkEnd w:id="16"/>
      <w:bookmarkEnd w:id="17"/>
      <w:bookmarkEnd w:id="18"/>
    </w:p>
    <w:p w14:paraId="0ACAC6C7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 chính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là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công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thông tin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cách khoa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và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ng.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cho phép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các thông tin cơ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như mã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sinh,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 tên, ngày sinh, </w:t>
      </w:r>
      <w:r>
        <w:rPr>
          <w:sz w:val="26"/>
          <w:szCs w:val="26"/>
        </w:rPr>
        <w:t>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tính,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p,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và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. Ngoài ra,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dàng thao tác,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truy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thông tin nhanh chóng và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đa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phát sinh trong quá trình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u. Qua đó,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s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góp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trong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c </w:t>
      </w:r>
      <w:r>
        <w:rPr>
          <w:sz w:val="26"/>
          <w:szCs w:val="26"/>
        </w:rPr>
        <w:t>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hóa công tác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lý, giúp thông tin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an toàn, có tính nh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quán và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dàng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trong tương lai.</w:t>
      </w:r>
    </w:p>
    <w:p w14:paraId="20388036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và k</w:t>
      </w:r>
      <w:r>
        <w:rPr>
          <w:sz w:val="26"/>
          <w:szCs w:val="26"/>
        </w:rPr>
        <w:t>ỹ</w:t>
      </w:r>
      <w:r>
        <w:rPr>
          <w:sz w:val="26"/>
          <w:szCs w:val="26"/>
        </w:rPr>
        <w:t xml:space="preserve"> năng, sinh viên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tìm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và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thành th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ngôn ng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Python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Tki</w:t>
      </w:r>
      <w:r>
        <w:rPr>
          <w:sz w:val="26"/>
          <w:szCs w:val="26"/>
        </w:rPr>
        <w:t>nter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(GUI)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quan trên máy tính. Song song đó, sinh viên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nghiên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>u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trúc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n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rõ cách th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MySQL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chu</w:t>
      </w:r>
      <w:r>
        <w:rPr>
          <w:sz w:val="26"/>
          <w:szCs w:val="26"/>
        </w:rPr>
        <w:t>ẩ</w:t>
      </w:r>
      <w:r>
        <w:rPr>
          <w:sz w:val="26"/>
          <w:szCs w:val="26"/>
        </w:rPr>
        <w:t>n hóa, đ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tính toàn v</w:t>
      </w:r>
      <w:r>
        <w:rPr>
          <w:sz w:val="26"/>
          <w:szCs w:val="26"/>
        </w:rPr>
        <w:t>ẹ</w:t>
      </w:r>
      <w:r>
        <w:rPr>
          <w:sz w:val="26"/>
          <w:szCs w:val="26"/>
        </w:rPr>
        <w:t>n và an toàn thông tin khi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>.</w:t>
      </w:r>
    </w:p>
    <w:p w14:paraId="329B48C5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s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ph</w:t>
      </w:r>
      <w:r>
        <w:rPr>
          <w:sz w:val="26"/>
          <w:szCs w:val="26"/>
        </w:rPr>
        <w:t>ẩ</w:t>
      </w:r>
      <w:r>
        <w:rPr>
          <w:sz w:val="26"/>
          <w:szCs w:val="26"/>
        </w:rPr>
        <w:t xml:space="preserve">m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ng, m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tiêu cu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cùng là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thành công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"Qu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sinh"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trên môi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ng Windows.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v</w:t>
      </w:r>
      <w:r>
        <w:rPr>
          <w:sz w:val="26"/>
          <w:szCs w:val="26"/>
        </w:rPr>
        <w:t>ẹ</w:t>
      </w:r>
      <w:r>
        <w:rPr>
          <w:sz w:val="26"/>
          <w:szCs w:val="26"/>
        </w:rPr>
        <w:t>n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c</w:t>
      </w:r>
      <w:r>
        <w:rPr>
          <w:sz w:val="26"/>
          <w:szCs w:val="26"/>
        </w:rPr>
        <w:t>ố</w:t>
      </w:r>
      <w:r>
        <w:rPr>
          <w:sz w:val="26"/>
          <w:szCs w:val="26"/>
        </w:rPr>
        <w:t>t lõi (CRUD)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th</w:t>
      </w:r>
      <w:r>
        <w:rPr>
          <w:sz w:val="26"/>
          <w:szCs w:val="26"/>
        </w:rPr>
        <w:t>êm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i,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t, xóa và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danh sách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sinh. Ngoài ra,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tích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các ti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ích nâng cao như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theo tên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 xml:space="preserve">c </w:t>
      </w:r>
      <w:r>
        <w:rPr>
          <w:sz w:val="26"/>
          <w:szCs w:val="26"/>
        </w:rPr>
        <w:lastRenderedPageBreak/>
        <w:t>mã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>,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 xml:space="preserve">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theo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tính và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ra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Excel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công tác in 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n, báo cáo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ng.</w:t>
      </w:r>
    </w:p>
    <w:p w14:paraId="0A438D67" w14:textId="77777777" w:rsidR="000A5193" w:rsidRDefault="000A5193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</w:p>
    <w:p w14:paraId="5C94681B" w14:textId="77777777" w:rsidR="000A5193" w:rsidRDefault="00381B22">
      <w:pPr>
        <w:pStyle w:val="Heading1"/>
      </w:pPr>
      <w:bookmarkStart w:id="19" w:name="_Toc8935"/>
      <w:bookmarkStart w:id="20" w:name="_Toc12307"/>
      <w:bookmarkStart w:id="21" w:name="_Toc215500631"/>
      <w:bookmarkStart w:id="22" w:name="_Toc16908"/>
      <w:bookmarkStart w:id="23" w:name="_Toc14008"/>
      <w:bookmarkStart w:id="24" w:name="_Toc13084"/>
      <w:bookmarkStart w:id="25" w:name="_Toc215515256"/>
      <w:r>
        <w:t>T</w:t>
      </w:r>
      <w:r>
        <w:t>ổ</w:t>
      </w:r>
      <w:r>
        <w:t>ng quan và cơ s</w:t>
      </w:r>
      <w:r>
        <w:t>ở</w:t>
      </w:r>
      <w:r>
        <w:t xml:space="preserve"> lý thuy</w:t>
      </w:r>
      <w:r>
        <w:t>ế</w:t>
      </w:r>
      <w:r>
        <w:t>t</w:t>
      </w:r>
      <w:bookmarkEnd w:id="19"/>
      <w:bookmarkEnd w:id="20"/>
      <w:bookmarkEnd w:id="21"/>
      <w:bookmarkEnd w:id="22"/>
      <w:bookmarkEnd w:id="23"/>
      <w:bookmarkEnd w:id="24"/>
      <w:bookmarkEnd w:id="25"/>
    </w:p>
    <w:p w14:paraId="446ABCC8" w14:textId="77777777" w:rsidR="000A5193" w:rsidRDefault="00381B22">
      <w:pPr>
        <w:pStyle w:val="Heading2"/>
      </w:pPr>
      <w:bookmarkStart w:id="26" w:name="_Toc215500632"/>
      <w:bookmarkStart w:id="27" w:name="_Toc20578"/>
      <w:bookmarkStart w:id="28" w:name="_Toc9720"/>
      <w:bookmarkStart w:id="29" w:name="_Toc9053"/>
      <w:bookmarkStart w:id="30" w:name="_Toc25187"/>
      <w:bookmarkStart w:id="31" w:name="_Toc215515257"/>
      <w:r>
        <w:t>2.1. T</w:t>
      </w:r>
      <w:r>
        <w:t>ổ</w:t>
      </w:r>
      <w:r>
        <w:t>ng quan v</w:t>
      </w:r>
      <w:r>
        <w:t>ề</w:t>
      </w:r>
      <w:r>
        <w:t xml:space="preserve"> bài toán qu</w:t>
      </w:r>
      <w:r>
        <w:t>ả</w:t>
      </w:r>
      <w:r>
        <w:t>n lý và l</w:t>
      </w:r>
      <w:r>
        <w:t>ị</w:t>
      </w:r>
      <w:r>
        <w:t>ch s</w:t>
      </w:r>
      <w:r>
        <w:t>ử</w:t>
      </w:r>
      <w:r>
        <w:t xml:space="preserve"> gi</w:t>
      </w:r>
      <w:r>
        <w:t>ả</w:t>
      </w:r>
      <w:r>
        <w:t>i quy</w:t>
      </w:r>
      <w:r>
        <w:t>ế</w:t>
      </w:r>
      <w:r>
        <w:t>t v</w:t>
      </w:r>
      <w:r>
        <w:t>ấ</w:t>
      </w:r>
      <w:r>
        <w:t>n đ</w:t>
      </w:r>
      <w:r>
        <w:t>ề</w:t>
      </w:r>
      <w:bookmarkEnd w:id="26"/>
      <w:bookmarkEnd w:id="27"/>
      <w:bookmarkEnd w:id="28"/>
      <w:bookmarkEnd w:id="29"/>
      <w:bookmarkEnd w:id="30"/>
      <w:bookmarkEnd w:id="31"/>
    </w:p>
    <w:p w14:paraId="4DD930DA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Công tác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luôn gi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vai trò quan tr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ng trong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giáo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c. Trong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năm qua, các phương pháp th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công như ghi </w:t>
      </w:r>
      <w:r>
        <w:rPr>
          <w:sz w:val="26"/>
          <w:szCs w:val="26"/>
        </w:rPr>
        <w:t>chép, s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sách truy</w:t>
      </w:r>
      <w:r>
        <w:rPr>
          <w:sz w:val="26"/>
          <w:szCs w:val="26"/>
        </w:rPr>
        <w:t>ề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rãi.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dù đây là phương pháp quen thu</w:t>
      </w:r>
      <w:r>
        <w:rPr>
          <w:sz w:val="26"/>
          <w:szCs w:val="26"/>
        </w:rPr>
        <w:t>ộ</w:t>
      </w:r>
      <w:r>
        <w:rPr>
          <w:sz w:val="26"/>
          <w:szCs w:val="26"/>
        </w:rPr>
        <w:t>c nhưng l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ế</w:t>
      </w:r>
      <w:r>
        <w:rPr>
          <w:sz w:val="26"/>
          <w:szCs w:val="26"/>
        </w:rPr>
        <w:t>: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không có tính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ng,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nh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m l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n, khó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khi có sai sót, và đ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bi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t là r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m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m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khi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kê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rà soát thông tin. Khi kh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lư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 thông tin ngày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 xml:space="preserve">n, các phương pháp cũ không còn đáp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k</w:t>
      </w:r>
      <w:r>
        <w:rPr>
          <w:sz w:val="26"/>
          <w:szCs w:val="26"/>
        </w:rPr>
        <w:t>ị</w:t>
      </w:r>
      <w:r>
        <w:rPr>
          <w:sz w:val="26"/>
          <w:szCs w:val="26"/>
        </w:rPr>
        <w:t>p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quá trình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i.</w:t>
      </w:r>
    </w:p>
    <w:p w14:paraId="20340020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Trư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c nhu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đó,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pháp đã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áp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như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Excel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các m</w:t>
      </w:r>
      <w:r>
        <w:rPr>
          <w:sz w:val="26"/>
          <w:szCs w:val="26"/>
        </w:rPr>
        <w:t>ẫ</w:t>
      </w:r>
      <w:r>
        <w:rPr>
          <w:sz w:val="26"/>
          <w:szCs w:val="26"/>
        </w:rPr>
        <w:t>u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đơn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n. Tuy nhiên, các </w:t>
      </w:r>
      <w:r>
        <w:rPr>
          <w:sz w:val="26"/>
          <w:szCs w:val="26"/>
        </w:rPr>
        <w:t>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pháp này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 ch</w:t>
      </w:r>
      <w:r>
        <w:rPr>
          <w:sz w:val="26"/>
          <w:szCs w:val="26"/>
        </w:rPr>
        <w:t>ế</w:t>
      </w:r>
      <w:r>
        <w:rPr>
          <w:sz w:val="26"/>
          <w:szCs w:val="26"/>
        </w:rPr>
        <w:t>: Excel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ỗ</w:t>
      </w:r>
      <w:r>
        <w:rPr>
          <w:sz w:val="26"/>
          <w:szCs w:val="26"/>
        </w:rPr>
        <w:t>i khi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n, khó ki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soát s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trùng l</w:t>
      </w:r>
      <w:r>
        <w:rPr>
          <w:sz w:val="26"/>
          <w:szCs w:val="26"/>
        </w:rPr>
        <w:t>ặ</w:t>
      </w:r>
      <w:r>
        <w:rPr>
          <w:sz w:val="26"/>
          <w:szCs w:val="26"/>
        </w:rPr>
        <w:t>p; các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có s</w:t>
      </w:r>
      <w:r>
        <w:rPr>
          <w:sz w:val="26"/>
          <w:szCs w:val="26"/>
        </w:rPr>
        <w:t>ẵ</w:t>
      </w:r>
      <w:r>
        <w:rPr>
          <w:sz w:val="26"/>
          <w:szCs w:val="26"/>
        </w:rPr>
        <w:t>n thì thư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không phù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nhu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t</w:t>
      </w:r>
      <w:r>
        <w:rPr>
          <w:sz w:val="26"/>
          <w:szCs w:val="26"/>
        </w:rPr>
        <w:t>ừ</w:t>
      </w:r>
      <w:r>
        <w:rPr>
          <w:sz w:val="26"/>
          <w:szCs w:val="26"/>
        </w:rPr>
        <w:t>ng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ng, không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tùy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và đôi khi yêu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chi phí cao. Vì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>y,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Python —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ngôn ng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linh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t,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c, cho phép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rõ ràng — là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đi phù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p,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ki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m,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tùy bi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theo nhu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u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ng.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dùng,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Tkinter,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Python giúp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các c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s</w:t>
      </w:r>
      <w:r>
        <w:rPr>
          <w:sz w:val="26"/>
          <w:szCs w:val="26"/>
        </w:rPr>
        <w:t>ổ</w:t>
      </w:r>
      <w:r>
        <w:rPr>
          <w:sz w:val="26"/>
          <w:szCs w:val="26"/>
        </w:rPr>
        <w:t>, nút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 và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thông tin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cách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quan và thân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n.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MySQL,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quan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ph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bi</w:t>
      </w:r>
      <w:r>
        <w:rPr>
          <w:sz w:val="26"/>
          <w:szCs w:val="26"/>
        </w:rPr>
        <w:t>ế</w:t>
      </w:r>
      <w:r>
        <w:rPr>
          <w:sz w:val="26"/>
          <w:szCs w:val="26"/>
        </w:rPr>
        <w:t xml:space="preserve">n,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và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giúp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</w:t>
      </w:r>
      <w:r>
        <w:rPr>
          <w:sz w:val="26"/>
          <w:szCs w:val="26"/>
        </w:rPr>
        <w:t>ý thông tin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trung, an toàn và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truy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t.</w:t>
      </w:r>
    </w:p>
    <w:p w14:paraId="05F598CE" w14:textId="77777777" w:rsidR="000A5193" w:rsidRDefault="000A5193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</w:p>
    <w:p w14:paraId="39F3CDC2" w14:textId="77777777" w:rsidR="000A5193" w:rsidRDefault="00381B22">
      <w:pPr>
        <w:pStyle w:val="Heading2"/>
        <w:rPr>
          <w:sz w:val="26"/>
          <w:szCs w:val="26"/>
        </w:rPr>
      </w:pPr>
      <w:bookmarkStart w:id="32" w:name="_Toc215500633"/>
      <w:bookmarkStart w:id="33" w:name="_Toc12941"/>
      <w:bookmarkStart w:id="34" w:name="_Toc215515258"/>
      <w:r>
        <w:t>2.2. Cơ s</w:t>
      </w:r>
      <w:r>
        <w:t>ở</w:t>
      </w:r>
      <w:r>
        <w:t xml:space="preserve"> lý thuy</w:t>
      </w:r>
      <w:r>
        <w:t>ế</w:t>
      </w:r>
      <w:r>
        <w:t>t</w:t>
      </w:r>
      <w:bookmarkEnd w:id="32"/>
      <w:bookmarkEnd w:id="33"/>
      <w:bookmarkEnd w:id="34"/>
    </w:p>
    <w:p w14:paraId="59296AC9" w14:textId="77777777" w:rsidR="000A5193" w:rsidRDefault="00381B22">
      <w:pPr>
        <w:pStyle w:val="Heading3"/>
        <w:rPr>
          <w:i/>
          <w:iCs/>
        </w:rPr>
      </w:pPr>
      <w:bookmarkStart w:id="35" w:name="_Toc6910"/>
      <w:bookmarkStart w:id="36" w:name="_Toc215500634"/>
      <w:bookmarkStart w:id="37" w:name="_Toc215515259"/>
      <w:r>
        <w:rPr>
          <w:i/>
          <w:iCs/>
        </w:rPr>
        <w:t>2.2.1 Gi</w:t>
      </w:r>
      <w:r>
        <w:rPr>
          <w:i/>
          <w:iCs/>
        </w:rPr>
        <w:t>ớ</w:t>
      </w:r>
      <w:r>
        <w:rPr>
          <w:i/>
          <w:iCs/>
        </w:rPr>
        <w:t>i thi</w:t>
      </w:r>
      <w:r>
        <w:rPr>
          <w:i/>
          <w:iCs/>
        </w:rPr>
        <w:t>ệ</w:t>
      </w:r>
      <w:r>
        <w:rPr>
          <w:i/>
          <w:iCs/>
        </w:rPr>
        <w:t>u v</w:t>
      </w:r>
      <w:r>
        <w:rPr>
          <w:i/>
          <w:iCs/>
        </w:rPr>
        <w:t>ề</w:t>
      </w:r>
      <w:r>
        <w:rPr>
          <w:i/>
          <w:iCs/>
        </w:rPr>
        <w:t xml:space="preserve"> Ngôn ng</w:t>
      </w:r>
      <w:r>
        <w:rPr>
          <w:i/>
          <w:iCs/>
        </w:rPr>
        <w:t>ữ</w:t>
      </w:r>
      <w:r>
        <w:rPr>
          <w:i/>
          <w:iCs/>
        </w:rPr>
        <w:t xml:space="preserve"> l</w:t>
      </w:r>
      <w:r>
        <w:rPr>
          <w:i/>
          <w:iCs/>
        </w:rPr>
        <w:t>ậ</w:t>
      </w:r>
      <w:r>
        <w:rPr>
          <w:i/>
          <w:iCs/>
        </w:rPr>
        <w:t>p trình Python</w:t>
      </w:r>
      <w:bookmarkEnd w:id="35"/>
      <w:bookmarkEnd w:id="36"/>
      <w:bookmarkEnd w:id="37"/>
      <w:r>
        <w:rPr>
          <w:i/>
          <w:iCs/>
        </w:rPr>
        <w:t xml:space="preserve"> </w:t>
      </w:r>
    </w:p>
    <w:p w14:paraId="24F27CA9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Python là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ngôn ng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b</w:t>
      </w:r>
      <w:r>
        <w:rPr>
          <w:sz w:val="26"/>
          <w:szCs w:val="26"/>
        </w:rPr>
        <w:t>ậ</w:t>
      </w:r>
      <w:r>
        <w:rPr>
          <w:sz w:val="26"/>
          <w:szCs w:val="26"/>
        </w:rPr>
        <w:t>c cao, d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thông d</w:t>
      </w:r>
      <w:r>
        <w:rPr>
          <w:sz w:val="26"/>
          <w:szCs w:val="26"/>
        </w:rPr>
        <w:t>ị</w:t>
      </w:r>
      <w:r>
        <w:rPr>
          <w:sz w:val="26"/>
          <w:szCs w:val="26"/>
        </w:rPr>
        <w:t>ch và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hư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tư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ng. Ngôn ng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này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ra b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i Guido </w:t>
      </w:r>
      <w:r>
        <w:rPr>
          <w:sz w:val="26"/>
          <w:szCs w:val="26"/>
        </w:rPr>
        <w:t>van Rossum vào năm 1991.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m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Python n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m 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cú pháp ng</w:t>
      </w:r>
      <w:r>
        <w:rPr>
          <w:sz w:val="26"/>
          <w:szCs w:val="26"/>
        </w:rPr>
        <w:t>ắ</w:t>
      </w:r>
      <w:r>
        <w:rPr>
          <w:sz w:val="26"/>
          <w:szCs w:val="26"/>
        </w:rPr>
        <w:t>n g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n,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c,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và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năng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linh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t.</w:t>
      </w:r>
    </w:p>
    <w:p w14:paraId="05A5187E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Ngày nay, Python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c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rãi trong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lĩnh v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như:</w:t>
      </w:r>
    </w:p>
    <w:p w14:paraId="29A95CFC" w14:textId="77777777" w:rsidR="000A5193" w:rsidRDefault="00381B22">
      <w:pPr>
        <w:pStyle w:val="NormalWeb"/>
        <w:numPr>
          <w:ilvl w:val="0"/>
          <w:numId w:val="12"/>
        </w:numPr>
        <w:tabs>
          <w:tab w:val="clear" w:pos="420"/>
        </w:tabs>
        <w:spacing w:before="120" w:beforeAutospacing="0" w:afterAutospacing="0"/>
        <w:ind w:left="400" w:firstLine="0"/>
        <w:jc w:val="both"/>
        <w:rPr>
          <w:sz w:val="26"/>
          <w:szCs w:val="26"/>
        </w:rPr>
      </w:pPr>
      <w:r>
        <w:rPr>
          <w:sz w:val="26"/>
          <w:szCs w:val="26"/>
        </w:rPr>
        <w:t>Phát tri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</w:t>
      </w:r>
    </w:p>
    <w:p w14:paraId="616106C3" w14:textId="77777777" w:rsidR="000A5193" w:rsidRDefault="00381B22">
      <w:pPr>
        <w:pStyle w:val="NormalWeb"/>
        <w:numPr>
          <w:ilvl w:val="0"/>
          <w:numId w:val="12"/>
        </w:numPr>
        <w:tabs>
          <w:tab w:val="clear" w:pos="420"/>
        </w:tabs>
        <w:spacing w:before="120" w:beforeAutospacing="0" w:afterAutospacing="0"/>
        <w:ind w:left="400" w:firstLine="0"/>
        <w:jc w:val="both"/>
        <w:rPr>
          <w:sz w:val="26"/>
          <w:szCs w:val="26"/>
        </w:rPr>
      </w:pPr>
      <w:r>
        <w:rPr>
          <w:sz w:val="26"/>
          <w:szCs w:val="26"/>
        </w:rPr>
        <w:t>Trí tu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nhân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(AI) và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máy (Machine Le</w:t>
      </w:r>
      <w:r>
        <w:rPr>
          <w:sz w:val="26"/>
          <w:szCs w:val="26"/>
        </w:rPr>
        <w:t>arning)</w:t>
      </w:r>
    </w:p>
    <w:p w14:paraId="624D5129" w14:textId="77777777" w:rsidR="000A5193" w:rsidRDefault="00381B22">
      <w:pPr>
        <w:pStyle w:val="NormalWeb"/>
        <w:numPr>
          <w:ilvl w:val="0"/>
          <w:numId w:val="12"/>
        </w:numPr>
        <w:tabs>
          <w:tab w:val="clear" w:pos="420"/>
        </w:tabs>
        <w:spacing w:before="120" w:beforeAutospacing="0" w:afterAutospacing="0"/>
        <w:ind w:left="400" w:firstLine="0"/>
        <w:jc w:val="both"/>
        <w:rPr>
          <w:sz w:val="26"/>
          <w:szCs w:val="26"/>
        </w:rPr>
      </w:pPr>
      <w:r>
        <w:rPr>
          <w:sz w:val="26"/>
          <w:szCs w:val="26"/>
        </w:rPr>
        <w:t>Phân tích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hóa</w:t>
      </w:r>
    </w:p>
    <w:p w14:paraId="4B2F886E" w14:textId="77777777" w:rsidR="000A5193" w:rsidRDefault="00381B22">
      <w:pPr>
        <w:pStyle w:val="NormalWeb"/>
        <w:numPr>
          <w:ilvl w:val="0"/>
          <w:numId w:val="12"/>
        </w:numPr>
        <w:tabs>
          <w:tab w:val="clear" w:pos="420"/>
        </w:tabs>
        <w:spacing w:before="120" w:beforeAutospacing="0" w:afterAutospacing="0"/>
        <w:ind w:left="400" w:firstLine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web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</w:t>
      </w:r>
    </w:p>
    <w:p w14:paraId="7991CB6F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69365B9B" w14:textId="77777777" w:rsidR="000A5193" w:rsidRDefault="00381B22">
      <w:pPr>
        <w:pStyle w:val="Heading3"/>
        <w:rPr>
          <w:sz w:val="26"/>
          <w:szCs w:val="26"/>
        </w:rPr>
      </w:pPr>
      <w:bookmarkStart w:id="38" w:name="_Toc215500635"/>
      <w:bookmarkStart w:id="39" w:name="_Toc15884"/>
      <w:bookmarkStart w:id="40" w:name="_Toc215515260"/>
      <w:r>
        <w:rPr>
          <w:i/>
          <w:iCs/>
        </w:rPr>
        <w:t>2.2.2 Gi</w:t>
      </w:r>
      <w:r>
        <w:rPr>
          <w:i/>
          <w:iCs/>
        </w:rPr>
        <w:t>ớ</w:t>
      </w:r>
      <w:r>
        <w:rPr>
          <w:i/>
          <w:iCs/>
        </w:rPr>
        <w:t>i thi</w:t>
      </w:r>
      <w:r>
        <w:rPr>
          <w:i/>
          <w:iCs/>
        </w:rPr>
        <w:t>ệ</w:t>
      </w:r>
      <w:r>
        <w:rPr>
          <w:i/>
          <w:iCs/>
        </w:rPr>
        <w:t>u v</w:t>
      </w:r>
      <w:r>
        <w:rPr>
          <w:i/>
          <w:iCs/>
        </w:rPr>
        <w:t>ề</w:t>
      </w:r>
      <w:r>
        <w:rPr>
          <w:i/>
          <w:iCs/>
        </w:rPr>
        <w:t xml:space="preserve"> Thư vi</w:t>
      </w:r>
      <w:r>
        <w:rPr>
          <w:i/>
          <w:iCs/>
        </w:rPr>
        <w:t>ệ</w:t>
      </w:r>
      <w:r>
        <w:rPr>
          <w:i/>
          <w:iCs/>
        </w:rPr>
        <w:t>n Tkinter</w:t>
      </w:r>
      <w:bookmarkEnd w:id="38"/>
      <w:bookmarkEnd w:id="39"/>
      <w:bookmarkEnd w:id="40"/>
    </w:p>
    <w:p w14:paraId="656533EE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Tkinter là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a (GUI) m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Python, cho phép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các c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s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và các thành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như nút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m, ô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u, </w:t>
      </w:r>
      <w:r>
        <w:rPr>
          <w:sz w:val="26"/>
          <w:szCs w:val="26"/>
        </w:rPr>
        <w:t>menu… Đây là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công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giúp 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viên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dàng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o ra các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có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quan như c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s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làm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c, nút b</w:t>
      </w:r>
      <w:r>
        <w:rPr>
          <w:sz w:val="26"/>
          <w:szCs w:val="26"/>
        </w:rPr>
        <w:t>ấ</w:t>
      </w:r>
      <w:r>
        <w:rPr>
          <w:sz w:val="26"/>
          <w:szCs w:val="26"/>
        </w:rPr>
        <w:t>m, menu, ô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thành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khác.</w:t>
      </w:r>
    </w:p>
    <w:p w14:paraId="76861D81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Tkinter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trên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Tk, v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 là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trong nh</w:t>
      </w:r>
      <w:r>
        <w:rPr>
          <w:sz w:val="26"/>
          <w:szCs w:val="26"/>
        </w:rPr>
        <w:t>ữ</w:t>
      </w:r>
      <w:r>
        <w:rPr>
          <w:sz w:val="26"/>
          <w:szCs w:val="26"/>
        </w:rPr>
        <w:t>ng b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công c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GUI lâu đ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i và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nh. Nh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đó, Tkinter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nh</w:t>
      </w:r>
      <w:r>
        <w:rPr>
          <w:sz w:val="26"/>
          <w:szCs w:val="26"/>
        </w:rPr>
        <w:t>ẹ</w:t>
      </w:r>
      <w:r>
        <w:rPr>
          <w:sz w:val="26"/>
          <w:szCs w:val="26"/>
        </w:rPr>
        <w:t>,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ng, v</w:t>
      </w:r>
      <w:r>
        <w:rPr>
          <w:sz w:val="26"/>
          <w:szCs w:val="26"/>
        </w:rPr>
        <w:t>ừ</w:t>
      </w:r>
      <w:r>
        <w:rPr>
          <w:sz w:val="26"/>
          <w:szCs w:val="26"/>
        </w:rPr>
        <w:t>a phù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p cho các </w:t>
      </w:r>
      <w:r>
        <w:rPr>
          <w:sz w:val="26"/>
          <w:szCs w:val="26"/>
        </w:rPr>
        <w:t>ứ</w:t>
      </w:r>
      <w:r>
        <w:rPr>
          <w:sz w:val="26"/>
          <w:szCs w:val="26"/>
        </w:rPr>
        <w:t>ng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nh</w:t>
      </w:r>
      <w:r>
        <w:rPr>
          <w:sz w:val="26"/>
          <w:szCs w:val="26"/>
        </w:rPr>
        <w:t>ỏ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 trung bình.</w:t>
      </w:r>
    </w:p>
    <w:p w14:paraId="1226DB39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Trong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 này, Tkinter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dùng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xây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ng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(GUI). Nó cho phép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các c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s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làm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và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như:</w:t>
      </w:r>
    </w:p>
    <w:p w14:paraId="77B4C8D5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Form </w:t>
      </w:r>
      <w:r>
        <w:rPr>
          <w:sz w:val="26"/>
          <w:szCs w:val="26"/>
        </w:rPr>
        <w:t>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thông tin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</w:t>
      </w:r>
    </w:p>
    <w:p w14:paraId="6D899D3F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sz w:val="26"/>
          <w:szCs w:val="26"/>
        </w:rPr>
      </w:pPr>
      <w:r>
        <w:rPr>
          <w:sz w:val="26"/>
          <w:szCs w:val="26"/>
        </w:rPr>
        <w:t>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danh sách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</w:t>
      </w:r>
    </w:p>
    <w:p w14:paraId="53625C1E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sz w:val="26"/>
          <w:szCs w:val="26"/>
        </w:rPr>
      </w:pPr>
      <w:r>
        <w:rPr>
          <w:sz w:val="26"/>
          <w:szCs w:val="26"/>
        </w:rPr>
        <w:t>Các nút thao tác: thêm,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a, xóa,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</w:t>
      </w:r>
    </w:p>
    <w:p w14:paraId="7F74C9D4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b/>
          <w:bCs/>
          <w:i/>
          <w:iCs/>
        </w:rPr>
      </w:pPr>
      <w:r>
        <w:rPr>
          <w:sz w:val="26"/>
          <w:szCs w:val="26"/>
        </w:rPr>
        <w:t>H</w:t>
      </w:r>
      <w:r>
        <w:rPr>
          <w:sz w:val="26"/>
          <w:szCs w:val="26"/>
        </w:rPr>
        <w:t>ộ</w:t>
      </w:r>
      <w:r>
        <w:rPr>
          <w:sz w:val="26"/>
          <w:szCs w:val="26"/>
        </w:rPr>
        <w:t>p tho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thông báo và xác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</w:t>
      </w:r>
    </w:p>
    <w:p w14:paraId="3E6FCF8A" w14:textId="77777777" w:rsidR="000A5193" w:rsidRDefault="000A5193">
      <w:pPr>
        <w:pStyle w:val="NormalWeb"/>
        <w:spacing w:before="120" w:beforeAutospacing="0" w:afterAutospacing="0"/>
        <w:ind w:left="400"/>
        <w:jc w:val="both"/>
        <w:rPr>
          <w:b/>
          <w:bCs/>
          <w:i/>
          <w:iCs/>
        </w:rPr>
      </w:pPr>
    </w:p>
    <w:p w14:paraId="6279AEFB" w14:textId="77777777" w:rsidR="000A5193" w:rsidRDefault="00381B22">
      <w:pPr>
        <w:pStyle w:val="Heading3"/>
        <w:rPr>
          <w:i/>
          <w:iCs/>
        </w:rPr>
      </w:pPr>
      <w:bookmarkStart w:id="41" w:name="_Toc18993"/>
      <w:bookmarkStart w:id="42" w:name="_Toc215500636"/>
      <w:bookmarkStart w:id="43" w:name="_Toc215515261"/>
      <w:r>
        <w:rPr>
          <w:i/>
          <w:iCs/>
        </w:rPr>
        <w:t>2.2.3 Gi</w:t>
      </w:r>
      <w:r>
        <w:rPr>
          <w:i/>
          <w:iCs/>
        </w:rPr>
        <w:t>ớ</w:t>
      </w:r>
      <w:r>
        <w:rPr>
          <w:i/>
          <w:iCs/>
        </w:rPr>
        <w:t>i thi</w:t>
      </w:r>
      <w:r>
        <w:rPr>
          <w:i/>
          <w:iCs/>
        </w:rPr>
        <w:t>ệ</w:t>
      </w:r>
      <w:r>
        <w:rPr>
          <w:i/>
          <w:iCs/>
        </w:rPr>
        <w:t>u v</w:t>
      </w:r>
      <w:r>
        <w:rPr>
          <w:i/>
          <w:iCs/>
        </w:rPr>
        <w:t>ề</w:t>
      </w:r>
      <w:r>
        <w:rPr>
          <w:i/>
          <w:iCs/>
        </w:rPr>
        <w:t xml:space="preserve"> My SQL</w:t>
      </w:r>
      <w:bookmarkEnd w:id="41"/>
      <w:bookmarkEnd w:id="42"/>
      <w:bookmarkEnd w:id="43"/>
    </w:p>
    <w:p w14:paraId="713AC8D1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MySQL là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tr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cơ s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quan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(RDBMS) ph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bi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n, dùng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và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u </w:t>
      </w:r>
      <w:r>
        <w:rPr>
          <w:sz w:val="26"/>
          <w:szCs w:val="26"/>
        </w:rPr>
        <w:t>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cách an toàn và có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c. MySQL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truy v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>ng SQL, t</w:t>
      </w:r>
      <w:r>
        <w:rPr>
          <w:sz w:val="26"/>
          <w:szCs w:val="26"/>
        </w:rPr>
        <w:t>ố</w:t>
      </w:r>
      <w:r>
        <w:rPr>
          <w:sz w:val="26"/>
          <w:szCs w:val="26"/>
        </w:rPr>
        <w:t>c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 nhanh và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nh, phù h</w:t>
      </w:r>
      <w:r>
        <w:rPr>
          <w:sz w:val="26"/>
          <w:szCs w:val="26"/>
        </w:rPr>
        <w:t>ợ</w:t>
      </w:r>
      <w:r>
        <w:rPr>
          <w:sz w:val="26"/>
          <w:szCs w:val="26"/>
        </w:rPr>
        <w:t>p cho các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n.</w:t>
      </w:r>
    </w:p>
    <w:p w14:paraId="773700DE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Trong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 xml:space="preserve"> án, MySQL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>:</w:t>
      </w:r>
    </w:p>
    <w:p w14:paraId="14294A19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sz w:val="26"/>
          <w:szCs w:val="26"/>
        </w:rPr>
      </w:pPr>
      <w:r>
        <w:rPr>
          <w:sz w:val="26"/>
          <w:szCs w:val="26"/>
        </w:rPr>
        <w:t>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thông tin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(h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 tên,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p, ngày sinh,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s</w:t>
      </w:r>
      <w:r>
        <w:rPr>
          <w:sz w:val="26"/>
          <w:szCs w:val="26"/>
        </w:rPr>
        <w:t>ố</w:t>
      </w:r>
      <w:r>
        <w:rPr>
          <w:sz w:val="26"/>
          <w:szCs w:val="26"/>
        </w:rPr>
        <w:t>, …)</w:t>
      </w:r>
    </w:p>
    <w:p w14:paraId="0F0C67E5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sz w:val="26"/>
          <w:szCs w:val="26"/>
        </w:rPr>
      </w:pPr>
      <w:r>
        <w:rPr>
          <w:sz w:val="26"/>
          <w:szCs w:val="26"/>
        </w:rPr>
        <w:t>T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t</w:t>
      </w:r>
      <w:r>
        <w:rPr>
          <w:sz w:val="26"/>
          <w:szCs w:val="26"/>
        </w:rPr>
        <w:t>heo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ng và các m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quan h</w:t>
      </w:r>
      <w:r>
        <w:rPr>
          <w:sz w:val="26"/>
          <w:szCs w:val="26"/>
        </w:rPr>
        <w:t>ệ</w:t>
      </w:r>
    </w:p>
    <w:p w14:paraId="69FA6241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  <w:rPr>
          <w:sz w:val="26"/>
          <w:szCs w:val="26"/>
        </w:rPr>
      </w:pPr>
      <w:r>
        <w:rPr>
          <w:sz w:val="26"/>
          <w:szCs w:val="26"/>
        </w:rPr>
        <w:t>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các thao tác: thêm,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a, xóa,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</w:t>
      </w:r>
    </w:p>
    <w:p w14:paraId="45983BF1" w14:textId="77777777" w:rsidR="000A5193" w:rsidRDefault="00381B22">
      <w:pPr>
        <w:pStyle w:val="NormalWeb"/>
        <w:numPr>
          <w:ilvl w:val="0"/>
          <w:numId w:val="13"/>
        </w:numPr>
        <w:spacing w:before="120" w:beforeAutospacing="0" w:afterAutospacing="0"/>
        <w:ind w:hanging="20"/>
        <w:jc w:val="both"/>
      </w:pPr>
      <w:r>
        <w:rPr>
          <w:sz w:val="26"/>
          <w:szCs w:val="26"/>
        </w:rPr>
        <w:t>Giúp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ho</w:t>
      </w:r>
      <w:r>
        <w:rPr>
          <w:sz w:val="26"/>
          <w:szCs w:val="26"/>
        </w:rPr>
        <w:t>ạ</w:t>
      </w:r>
      <w:r>
        <w:rPr>
          <w:sz w:val="26"/>
          <w:szCs w:val="26"/>
        </w:rPr>
        <w:t>t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và truy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thông tin nhanh chóng</w:t>
      </w:r>
      <w:bookmarkStart w:id="44" w:name="_Toc4098"/>
      <w:bookmarkStart w:id="45" w:name="_Toc9727"/>
      <w:bookmarkStart w:id="46" w:name="_Toc5929"/>
    </w:p>
    <w:p w14:paraId="7C406EB4" w14:textId="77777777" w:rsidR="000A5193" w:rsidRDefault="000A5193">
      <w:pPr>
        <w:pStyle w:val="NormalWeb"/>
        <w:spacing w:before="120" w:beforeAutospacing="0" w:afterAutospacing="0"/>
        <w:ind w:left="400"/>
        <w:jc w:val="both"/>
      </w:pPr>
    </w:p>
    <w:p w14:paraId="4EE3EDA5" w14:textId="77777777" w:rsidR="000A5193" w:rsidRDefault="00381B22">
      <w:pPr>
        <w:pStyle w:val="Heading2"/>
      </w:pPr>
      <w:bookmarkStart w:id="47" w:name="_Toc26240"/>
      <w:bookmarkStart w:id="48" w:name="_Toc215500637"/>
      <w:bookmarkStart w:id="49" w:name="_Toc215515262"/>
      <w:r>
        <w:t>2.2. Ph</w:t>
      </w:r>
      <w:r>
        <w:t>ạ</w:t>
      </w:r>
      <w:r>
        <w:t>m vi c</w:t>
      </w:r>
      <w:r>
        <w:t>ủ</w:t>
      </w:r>
      <w:r>
        <w:t>a đ</w:t>
      </w:r>
      <w:r>
        <w:t>ề</w:t>
      </w:r>
      <w:r>
        <w:t xml:space="preserve"> tài</w:t>
      </w:r>
      <w:bookmarkEnd w:id="44"/>
      <w:bookmarkEnd w:id="45"/>
      <w:bookmarkEnd w:id="46"/>
      <w:bookmarkEnd w:id="47"/>
      <w:bookmarkEnd w:id="48"/>
      <w:bookmarkEnd w:id="49"/>
    </w:p>
    <w:p w14:paraId="1920AF55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t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trung vào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i quy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 bài toán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thông tin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c sinh trong </w:t>
      </w:r>
      <w:r>
        <w:rPr>
          <w:sz w:val="26"/>
          <w:szCs w:val="26"/>
        </w:rPr>
        <w:t>ph</w:t>
      </w:r>
      <w:r>
        <w:rPr>
          <w:sz w:val="26"/>
          <w:szCs w:val="26"/>
        </w:rPr>
        <w:t>ạ</w:t>
      </w:r>
      <w:r>
        <w:rPr>
          <w:sz w:val="26"/>
          <w:szCs w:val="26"/>
        </w:rPr>
        <w:t>m vi m</w:t>
      </w:r>
      <w:r>
        <w:rPr>
          <w:sz w:val="26"/>
          <w:szCs w:val="26"/>
        </w:rPr>
        <w:t>ộ</w:t>
      </w:r>
      <w:r>
        <w:rPr>
          <w:sz w:val="26"/>
          <w:szCs w:val="26"/>
        </w:rPr>
        <w:t>t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c.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chính bao g</w:t>
      </w:r>
      <w:r>
        <w:rPr>
          <w:sz w:val="26"/>
          <w:szCs w:val="26"/>
        </w:rPr>
        <w:t>ồ</w:t>
      </w:r>
      <w:r>
        <w:rPr>
          <w:sz w:val="26"/>
          <w:szCs w:val="26"/>
        </w:rPr>
        <w:t>m thêm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m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i,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nh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 thông tin khi c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thi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t, xóa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nhanh theo tên ho</w:t>
      </w:r>
      <w:r>
        <w:rPr>
          <w:sz w:val="26"/>
          <w:szCs w:val="26"/>
        </w:rPr>
        <w:t>ặ</w:t>
      </w:r>
      <w:r>
        <w:rPr>
          <w:sz w:val="26"/>
          <w:szCs w:val="26"/>
        </w:rPr>
        <w:t>c mã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sinh, và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danh sách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đã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p.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không đi sâu vào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ph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p hơn như</w:t>
      </w:r>
      <w:r>
        <w:rPr>
          <w:sz w:val="26"/>
          <w:szCs w:val="26"/>
        </w:rPr>
        <w:t xml:space="preserve">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giáo viên,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khóa bi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u, phân công môn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hay đi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m danh t</w:t>
      </w:r>
      <w:r>
        <w:rPr>
          <w:sz w:val="26"/>
          <w:szCs w:val="26"/>
        </w:rPr>
        <w:t>ự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ng.</w:t>
      </w:r>
    </w:p>
    <w:p w14:paraId="15F301EF" w14:textId="77777777" w:rsidR="000A5193" w:rsidRDefault="000A5193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</w:p>
    <w:p w14:paraId="269DEE31" w14:textId="77777777" w:rsidR="000A5193" w:rsidRDefault="00381B22">
      <w:pPr>
        <w:pStyle w:val="Heading2"/>
      </w:pPr>
      <w:bookmarkStart w:id="50" w:name="_Toc22020"/>
      <w:bookmarkStart w:id="51" w:name="_Toc26538"/>
      <w:bookmarkStart w:id="52" w:name="_Toc215500638"/>
      <w:bookmarkStart w:id="53" w:name="_Toc11592"/>
      <w:bookmarkStart w:id="54" w:name="_Toc7530"/>
      <w:bookmarkStart w:id="55" w:name="_Toc215515263"/>
      <w:r>
        <w:lastRenderedPageBreak/>
        <w:t>2.3. Phương pháp nghiên c</w:t>
      </w:r>
      <w:r>
        <w:t>ứ</w:t>
      </w:r>
      <w:r>
        <w:t>u</w:t>
      </w:r>
      <w:bookmarkEnd w:id="50"/>
      <w:bookmarkEnd w:id="51"/>
      <w:bookmarkEnd w:id="52"/>
      <w:bookmarkEnd w:id="53"/>
      <w:bookmarkEnd w:id="54"/>
      <w:bookmarkEnd w:id="55"/>
    </w:p>
    <w:p w14:paraId="13C78267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V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phương pháp nghiên c</w:t>
      </w:r>
      <w:r>
        <w:rPr>
          <w:sz w:val="26"/>
          <w:szCs w:val="26"/>
        </w:rPr>
        <w:t>ứ</w:t>
      </w:r>
      <w:r>
        <w:rPr>
          <w:sz w:val="26"/>
          <w:szCs w:val="26"/>
        </w:rPr>
        <w:t>u, đ</w:t>
      </w:r>
      <w:r>
        <w:rPr>
          <w:sz w:val="26"/>
          <w:szCs w:val="26"/>
        </w:rPr>
        <w:t>ề</w:t>
      </w:r>
      <w:r>
        <w:rPr>
          <w:sz w:val="26"/>
          <w:szCs w:val="26"/>
        </w:rPr>
        <w:t xml:space="preserve"> tài l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n cách ti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p c</w:t>
      </w:r>
      <w:r>
        <w:rPr>
          <w:sz w:val="26"/>
          <w:szCs w:val="26"/>
        </w:rPr>
        <w:t>ậ</w:t>
      </w:r>
      <w:r>
        <w:rPr>
          <w:sz w:val="26"/>
          <w:szCs w:val="26"/>
        </w:rPr>
        <w:t>n d</w:t>
      </w:r>
      <w:r>
        <w:rPr>
          <w:sz w:val="26"/>
          <w:szCs w:val="26"/>
        </w:rPr>
        <w:t>ự</w:t>
      </w:r>
      <w:r>
        <w:rPr>
          <w:sz w:val="26"/>
          <w:szCs w:val="26"/>
        </w:rPr>
        <w:t>a trên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c tìm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mô hình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và các thao tác CRUD cơ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(Create – Read – U</w:t>
      </w:r>
      <w:r>
        <w:rPr>
          <w:sz w:val="26"/>
          <w:szCs w:val="26"/>
        </w:rPr>
        <w:t>pdate – Delete). Python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làm ngôn ng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chính nh</w:t>
      </w:r>
      <w:r>
        <w:rPr>
          <w:sz w:val="26"/>
          <w:szCs w:val="26"/>
        </w:rPr>
        <w:t>ờ</w:t>
      </w:r>
      <w:r>
        <w:rPr>
          <w:sz w:val="26"/>
          <w:szCs w:val="26"/>
        </w:rPr>
        <w:t xml:space="preserve"> kh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năng t</w:t>
      </w:r>
      <w:r>
        <w:rPr>
          <w:sz w:val="26"/>
          <w:szCs w:val="26"/>
        </w:rPr>
        <w:t>ổ</w:t>
      </w:r>
      <w:r>
        <w:rPr>
          <w:sz w:val="26"/>
          <w:szCs w:val="26"/>
        </w:rPr>
        <w:t xml:space="preserve">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mã ngu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 rõ ràng, c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 đ</w:t>
      </w:r>
      <w:r>
        <w:rPr>
          <w:sz w:val="26"/>
          <w:szCs w:val="26"/>
        </w:rPr>
        <w:t>ồ</w:t>
      </w:r>
      <w:r>
        <w:rPr>
          <w:sz w:val="26"/>
          <w:szCs w:val="26"/>
        </w:rPr>
        <w:t>ng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n và nhi</w:t>
      </w:r>
      <w:r>
        <w:rPr>
          <w:sz w:val="26"/>
          <w:szCs w:val="26"/>
        </w:rPr>
        <w:t>ề</w:t>
      </w:r>
      <w:r>
        <w:rPr>
          <w:sz w:val="26"/>
          <w:szCs w:val="26"/>
        </w:rPr>
        <w:t>u thư vi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>. Đ</w:t>
      </w:r>
      <w:r>
        <w:rPr>
          <w:sz w:val="26"/>
          <w:szCs w:val="26"/>
        </w:rPr>
        <w:t>ố</w:t>
      </w:r>
      <w:r>
        <w:rPr>
          <w:sz w:val="26"/>
          <w:szCs w:val="26"/>
        </w:rPr>
        <w:t>i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dùng,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 Tkinter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o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thân thi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n, tr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quan.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b</w:t>
      </w:r>
      <w:r>
        <w:rPr>
          <w:sz w:val="26"/>
          <w:szCs w:val="26"/>
        </w:rPr>
        <w:t>ằ</w:t>
      </w:r>
      <w:r>
        <w:rPr>
          <w:sz w:val="26"/>
          <w:szCs w:val="26"/>
        </w:rPr>
        <w:t xml:space="preserve">ng </w:t>
      </w:r>
      <w:r>
        <w:rPr>
          <w:sz w:val="26"/>
          <w:szCs w:val="26"/>
        </w:rPr>
        <w:t>MySQL nh</w:t>
      </w:r>
      <w:r>
        <w:rPr>
          <w:sz w:val="26"/>
          <w:szCs w:val="26"/>
        </w:rPr>
        <w:t>ằ</w:t>
      </w:r>
      <w:r>
        <w:rPr>
          <w:sz w:val="26"/>
          <w:szCs w:val="26"/>
        </w:rPr>
        <w:t>m đ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o đơn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n, nhưng v</w:t>
      </w:r>
      <w:r>
        <w:rPr>
          <w:sz w:val="26"/>
          <w:szCs w:val="26"/>
        </w:rPr>
        <w:t>ẫ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 và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ng.</w:t>
      </w:r>
    </w:p>
    <w:p w14:paraId="67E27086" w14:textId="77777777" w:rsidR="000A5193" w:rsidRDefault="000A5193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</w:p>
    <w:p w14:paraId="7503ACFA" w14:textId="77777777" w:rsidR="000A5193" w:rsidRDefault="00381B22">
      <w:pPr>
        <w:pStyle w:val="Heading1"/>
      </w:pPr>
      <w:bookmarkStart w:id="56" w:name="_Toc22219"/>
      <w:bookmarkStart w:id="57" w:name="_Toc17830"/>
      <w:bookmarkStart w:id="58" w:name="_Toc1019"/>
      <w:bookmarkStart w:id="59" w:name="_Toc18375"/>
      <w:bookmarkStart w:id="60" w:name="_Toc22193"/>
      <w:bookmarkStart w:id="61" w:name="_Toc215500640"/>
      <w:bookmarkStart w:id="62" w:name="_Toc215515264"/>
      <w:r>
        <w:t>K</w:t>
      </w:r>
      <w:r>
        <w:t>ế</w:t>
      </w:r>
      <w:r>
        <w:t>t qu</w:t>
      </w:r>
      <w:r>
        <w:t>ả</w:t>
      </w:r>
      <w:r>
        <w:t xml:space="preserve"> đ</w:t>
      </w:r>
      <w:r>
        <w:t>ạ</w:t>
      </w:r>
      <w:r>
        <w:t>t đư</w:t>
      </w:r>
      <w:r>
        <w:t>ợ</w:t>
      </w:r>
      <w:r>
        <w:t>c và Demo Code</w:t>
      </w:r>
      <w:bookmarkEnd w:id="56"/>
      <w:bookmarkEnd w:id="57"/>
      <w:bookmarkEnd w:id="58"/>
      <w:bookmarkEnd w:id="59"/>
      <w:bookmarkEnd w:id="60"/>
      <w:bookmarkEnd w:id="61"/>
      <w:bookmarkEnd w:id="62"/>
    </w:p>
    <w:p w14:paraId="290FED08" w14:textId="77777777" w:rsidR="000A5193" w:rsidRDefault="00381B22">
      <w:pPr>
        <w:pStyle w:val="NormalWeb"/>
        <w:spacing w:before="120" w:beforeAutospacing="0" w:afterAutospacing="0"/>
        <w:ind w:firstLine="426"/>
        <w:jc w:val="both"/>
        <w:rPr>
          <w:sz w:val="26"/>
          <w:szCs w:val="26"/>
        </w:rPr>
      </w:pPr>
      <w:r>
        <w:rPr>
          <w:sz w:val="26"/>
          <w:szCs w:val="26"/>
        </w:rPr>
        <w:t>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s</w:t>
      </w:r>
      <w:r>
        <w:rPr>
          <w:sz w:val="26"/>
          <w:szCs w:val="26"/>
        </w:rPr>
        <w:t>ẽ</w:t>
      </w:r>
      <w:r>
        <w:rPr>
          <w:sz w:val="26"/>
          <w:szCs w:val="26"/>
        </w:rPr>
        <w:t xml:space="preserve"> giúp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hóa d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li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u, lưu tr</w:t>
      </w:r>
      <w:r>
        <w:rPr>
          <w:sz w:val="26"/>
          <w:szCs w:val="26"/>
        </w:rPr>
        <w:t>ữ</w:t>
      </w:r>
      <w:r>
        <w:rPr>
          <w:sz w:val="26"/>
          <w:szCs w:val="26"/>
        </w:rPr>
        <w:t xml:space="preserve">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thông tin cơ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 như mã,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 tên, ngày sinh, gi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tính,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p,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 xml:space="preserve">ng thái và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. Ngư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dùng có th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dàng thêm,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a, xóa,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và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thông tin nhanh chóng, gi</w:t>
      </w:r>
      <w:r>
        <w:rPr>
          <w:sz w:val="26"/>
          <w:szCs w:val="26"/>
        </w:rPr>
        <w:t>ả</w:t>
      </w:r>
      <w:r>
        <w:rPr>
          <w:sz w:val="26"/>
          <w:szCs w:val="26"/>
        </w:rPr>
        <w:t>m thi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u th</w:t>
      </w:r>
      <w:r>
        <w:rPr>
          <w:sz w:val="26"/>
          <w:szCs w:val="26"/>
        </w:rPr>
        <w:t>ờ</w:t>
      </w:r>
      <w:r>
        <w:rPr>
          <w:sz w:val="26"/>
          <w:szCs w:val="26"/>
        </w:rPr>
        <w:t>i gian và sai sót so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phương pháp th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công. H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 th</w:t>
      </w:r>
      <w:r>
        <w:rPr>
          <w:sz w:val="26"/>
          <w:szCs w:val="26"/>
        </w:rPr>
        <w:t>ố</w:t>
      </w:r>
      <w:r>
        <w:rPr>
          <w:sz w:val="26"/>
          <w:szCs w:val="26"/>
        </w:rPr>
        <w:t>ng v</w:t>
      </w:r>
      <w:r>
        <w:rPr>
          <w:sz w:val="26"/>
          <w:szCs w:val="26"/>
        </w:rPr>
        <w:t>ậ</w:t>
      </w:r>
      <w:r>
        <w:rPr>
          <w:sz w:val="26"/>
          <w:szCs w:val="26"/>
        </w:rPr>
        <w:t xml:space="preserve">n hành </w:t>
      </w:r>
      <w:r>
        <w:rPr>
          <w:sz w:val="26"/>
          <w:szCs w:val="26"/>
        </w:rPr>
        <w:t>ổ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nh, d</w:t>
      </w:r>
      <w:r>
        <w:rPr>
          <w:sz w:val="26"/>
          <w:szCs w:val="26"/>
        </w:rPr>
        <w:t>ễ</w:t>
      </w:r>
      <w:r>
        <w:rPr>
          <w:sz w:val="26"/>
          <w:szCs w:val="26"/>
        </w:rPr>
        <w:t xml:space="preserve"> m</w:t>
      </w:r>
      <w:r>
        <w:rPr>
          <w:sz w:val="26"/>
          <w:szCs w:val="26"/>
        </w:rPr>
        <w:t>ở</w:t>
      </w:r>
      <w:r>
        <w:rPr>
          <w:sz w:val="26"/>
          <w:szCs w:val="26"/>
        </w:rPr>
        <w:t xml:space="preserve"> r</w:t>
      </w:r>
      <w:r>
        <w:rPr>
          <w:sz w:val="26"/>
          <w:szCs w:val="26"/>
        </w:rPr>
        <w:t>ộ</w:t>
      </w:r>
      <w:r>
        <w:rPr>
          <w:sz w:val="26"/>
          <w:szCs w:val="26"/>
        </w:rPr>
        <w:t>ng, h</w:t>
      </w:r>
      <w:r>
        <w:rPr>
          <w:sz w:val="26"/>
          <w:szCs w:val="26"/>
        </w:rPr>
        <w:t>ỗ</w:t>
      </w:r>
      <w:r>
        <w:rPr>
          <w:sz w:val="26"/>
          <w:szCs w:val="26"/>
        </w:rPr>
        <w:t xml:space="preserve"> tr</w:t>
      </w:r>
      <w:r>
        <w:rPr>
          <w:sz w:val="26"/>
          <w:szCs w:val="26"/>
        </w:rPr>
        <w:t>ợ</w:t>
      </w:r>
      <w:r>
        <w:rPr>
          <w:sz w:val="26"/>
          <w:szCs w:val="26"/>
        </w:rPr>
        <w:t xml:space="preserve"> nhà trư</w:t>
      </w:r>
      <w:r>
        <w:rPr>
          <w:sz w:val="26"/>
          <w:szCs w:val="26"/>
        </w:rPr>
        <w:t>ờ</w:t>
      </w:r>
      <w:r>
        <w:rPr>
          <w:sz w:val="26"/>
          <w:szCs w:val="26"/>
        </w:rPr>
        <w:t>ng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hóa công tác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lý, nâng cao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u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 xml:space="preserve"> và ti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l</w:t>
      </w:r>
      <w:r>
        <w:rPr>
          <w:sz w:val="26"/>
          <w:szCs w:val="26"/>
        </w:rPr>
        <w:t>ợ</w:t>
      </w:r>
      <w:r>
        <w:rPr>
          <w:sz w:val="26"/>
          <w:szCs w:val="26"/>
        </w:rPr>
        <w:t>i trong 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sinh.</w:t>
      </w:r>
    </w:p>
    <w:p w14:paraId="63050945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53419334" w14:textId="77777777" w:rsidR="000A5193" w:rsidRDefault="00381B22">
      <w:pPr>
        <w:pStyle w:val="Heading2"/>
      </w:pPr>
      <w:bookmarkStart w:id="63" w:name="_Toc10318"/>
      <w:bookmarkStart w:id="64" w:name="_Toc215500641"/>
      <w:bookmarkStart w:id="65" w:name="_Toc29403"/>
      <w:bookmarkStart w:id="66" w:name="_Toc1791"/>
      <w:bookmarkStart w:id="67" w:name="_Toc22327"/>
      <w:bookmarkStart w:id="68" w:name="_Toc215515265"/>
      <w:r>
        <w:t>3.1 Giao di</w:t>
      </w:r>
      <w:r>
        <w:t>ệ</w:t>
      </w:r>
      <w:r>
        <w:t>n qu</w:t>
      </w:r>
      <w:r>
        <w:t>ả</w:t>
      </w:r>
      <w:r>
        <w:t>n lý h</w:t>
      </w:r>
      <w:r>
        <w:t>ọ</w:t>
      </w:r>
      <w:r>
        <w:t>c sinh</w:t>
      </w:r>
      <w:bookmarkEnd w:id="63"/>
      <w:bookmarkEnd w:id="64"/>
      <w:bookmarkEnd w:id="65"/>
      <w:bookmarkEnd w:id="66"/>
      <w:bookmarkEnd w:id="67"/>
      <w:bookmarkEnd w:id="68"/>
    </w:p>
    <w:p w14:paraId="15B90464" w14:textId="77777777" w:rsidR="000A5193" w:rsidRDefault="00381B22">
      <w:pPr>
        <w:pStyle w:val="NormalWeb"/>
        <w:spacing w:before="120" w:beforeAutospacing="0" w:afterAutospacing="0"/>
        <w:jc w:val="both"/>
        <w:rPr>
          <w:sz w:val="26"/>
          <w:szCs w:val="26"/>
        </w:rPr>
      </w:pPr>
      <w:r>
        <w:rPr>
          <w:noProof/>
          <w:sz w:val="26"/>
          <w:szCs w:val="26"/>
          <w:lang w:eastAsia="en-US"/>
        </w:rPr>
        <w:drawing>
          <wp:inline distT="0" distB="0" distL="0" distR="0" wp14:anchorId="1DEA447D" wp14:editId="3F5235C5">
            <wp:extent cx="5220335" cy="40678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06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A2347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3258486A" w14:textId="77777777" w:rsidR="000A5193" w:rsidRDefault="00381B22">
      <w:pPr>
        <w:pStyle w:val="NormalWeb"/>
        <w:spacing w:before="120" w:beforeAutospacing="0" w:afterAutospacing="0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- Hình 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nh giao di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chính c</w:t>
      </w:r>
      <w:r>
        <w:rPr>
          <w:sz w:val="26"/>
          <w:szCs w:val="26"/>
        </w:rPr>
        <w:t>ủ</w:t>
      </w:r>
      <w:r>
        <w:rPr>
          <w:sz w:val="26"/>
          <w:szCs w:val="26"/>
        </w:rPr>
        <w:t>a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“Qu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lý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sinh” v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đ</w:t>
      </w:r>
      <w:r>
        <w:rPr>
          <w:sz w:val="26"/>
          <w:szCs w:val="26"/>
        </w:rPr>
        <w:t>ầ</w:t>
      </w:r>
      <w:r>
        <w:rPr>
          <w:sz w:val="26"/>
          <w:szCs w:val="26"/>
        </w:rPr>
        <w:t>y đ</w:t>
      </w:r>
      <w:r>
        <w:rPr>
          <w:sz w:val="26"/>
          <w:szCs w:val="26"/>
        </w:rPr>
        <w:t>ủ</w:t>
      </w:r>
      <w:r>
        <w:rPr>
          <w:sz w:val="26"/>
          <w:szCs w:val="26"/>
        </w:rPr>
        <w:t xml:space="preserve">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cơ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n. Ph</w:t>
      </w:r>
      <w:r>
        <w:rPr>
          <w:sz w:val="26"/>
          <w:szCs w:val="26"/>
        </w:rPr>
        <w:t>ầ</w:t>
      </w:r>
      <w:r>
        <w:rPr>
          <w:sz w:val="26"/>
          <w:szCs w:val="26"/>
        </w:rPr>
        <w:t>n m</w:t>
      </w:r>
      <w:r>
        <w:rPr>
          <w:sz w:val="26"/>
          <w:szCs w:val="26"/>
        </w:rPr>
        <w:t>ề</w:t>
      </w:r>
      <w:r>
        <w:rPr>
          <w:sz w:val="26"/>
          <w:szCs w:val="26"/>
        </w:rPr>
        <w:t>m cung c</w:t>
      </w:r>
      <w:r>
        <w:rPr>
          <w:sz w:val="26"/>
          <w:szCs w:val="26"/>
        </w:rPr>
        <w:t>ấ</w:t>
      </w:r>
      <w:r>
        <w:rPr>
          <w:sz w:val="26"/>
          <w:szCs w:val="26"/>
        </w:rPr>
        <w:t>p các ch</w:t>
      </w:r>
      <w:r>
        <w:rPr>
          <w:sz w:val="26"/>
          <w:szCs w:val="26"/>
        </w:rPr>
        <w:t>ứ</w:t>
      </w:r>
      <w:r>
        <w:rPr>
          <w:sz w:val="26"/>
          <w:szCs w:val="26"/>
        </w:rPr>
        <w:t>c năng đ</w:t>
      </w:r>
      <w:r>
        <w:rPr>
          <w:sz w:val="26"/>
          <w:szCs w:val="26"/>
        </w:rPr>
        <w:t>ể</w:t>
      </w:r>
      <w:r>
        <w:rPr>
          <w:sz w:val="26"/>
          <w:szCs w:val="26"/>
        </w:rPr>
        <w:t xml:space="preserve">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p: Mã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sinh,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 lót, Tên, Phái, Ngày sinh, L</w:t>
      </w:r>
      <w:r>
        <w:rPr>
          <w:sz w:val="26"/>
          <w:szCs w:val="26"/>
        </w:rPr>
        <w:t>ớ</w:t>
      </w:r>
      <w:r>
        <w:rPr>
          <w:sz w:val="26"/>
          <w:szCs w:val="26"/>
        </w:rPr>
        <w:t>p, Tr</w:t>
      </w:r>
      <w:r>
        <w:rPr>
          <w:sz w:val="26"/>
          <w:szCs w:val="26"/>
        </w:rPr>
        <w:t>ạ</w:t>
      </w:r>
      <w:r>
        <w:rPr>
          <w:sz w:val="26"/>
          <w:szCs w:val="26"/>
        </w:rPr>
        <w:t>ng thái và Đ</w:t>
      </w:r>
      <w:r>
        <w:rPr>
          <w:sz w:val="26"/>
          <w:szCs w:val="26"/>
        </w:rPr>
        <w:t>ị</w:t>
      </w:r>
      <w:r>
        <w:rPr>
          <w:sz w:val="26"/>
          <w:szCs w:val="26"/>
        </w:rPr>
        <w:t>a ch</w:t>
      </w:r>
      <w:r>
        <w:rPr>
          <w:sz w:val="26"/>
          <w:szCs w:val="26"/>
        </w:rPr>
        <w:t>ỉ</w:t>
      </w:r>
      <w:r>
        <w:rPr>
          <w:sz w:val="26"/>
          <w:szCs w:val="26"/>
        </w:rPr>
        <w:t>. Các thao tác nghi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p v</w:t>
      </w:r>
      <w:r>
        <w:rPr>
          <w:sz w:val="26"/>
          <w:szCs w:val="26"/>
        </w:rPr>
        <w:t>ụ</w:t>
      </w:r>
      <w:r>
        <w:rPr>
          <w:sz w:val="26"/>
          <w:szCs w:val="26"/>
        </w:rPr>
        <w:t xml:space="preserve">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th</w:t>
      </w:r>
      <w:r>
        <w:rPr>
          <w:sz w:val="26"/>
          <w:szCs w:val="26"/>
        </w:rPr>
        <w:t>ự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 xml:space="preserve">n qua các nút </w:t>
      </w:r>
      <w:r>
        <w:rPr>
          <w:sz w:val="26"/>
          <w:szCs w:val="26"/>
        </w:rPr>
        <w:t>ấ</w:t>
      </w:r>
      <w:r>
        <w:rPr>
          <w:sz w:val="26"/>
          <w:szCs w:val="26"/>
        </w:rPr>
        <w:t>n</w:t>
      </w:r>
      <w:r>
        <w:rPr>
          <w:sz w:val="26"/>
          <w:szCs w:val="26"/>
        </w:rPr>
        <w:t>: Thêm, Lưu, S</w:t>
      </w:r>
      <w:r>
        <w:rPr>
          <w:sz w:val="26"/>
          <w:szCs w:val="26"/>
        </w:rPr>
        <w:t>ử</w:t>
      </w:r>
      <w:r>
        <w:rPr>
          <w:sz w:val="26"/>
          <w:szCs w:val="26"/>
        </w:rPr>
        <w:t>a, H</w:t>
      </w:r>
      <w:r>
        <w:rPr>
          <w:sz w:val="26"/>
          <w:szCs w:val="26"/>
        </w:rPr>
        <w:t>ủ</w:t>
      </w:r>
      <w:r>
        <w:rPr>
          <w:sz w:val="26"/>
          <w:szCs w:val="26"/>
        </w:rPr>
        <w:t>y, Xóa, Thoát,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Excel, Tìm ki</w:t>
      </w:r>
      <w:r>
        <w:rPr>
          <w:sz w:val="26"/>
          <w:szCs w:val="26"/>
        </w:rPr>
        <w:t>ế</w:t>
      </w:r>
      <w:r>
        <w:rPr>
          <w:sz w:val="26"/>
          <w:szCs w:val="26"/>
        </w:rPr>
        <w:t>m và Hi</w:t>
      </w:r>
      <w:r>
        <w:rPr>
          <w:sz w:val="26"/>
          <w:szCs w:val="26"/>
        </w:rPr>
        <w:t>ệ</w:t>
      </w:r>
      <w:r>
        <w:rPr>
          <w:sz w:val="26"/>
          <w:szCs w:val="26"/>
        </w:rPr>
        <w:t>n t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c</w:t>
      </w:r>
      <w:r>
        <w:rPr>
          <w:sz w:val="26"/>
          <w:szCs w:val="26"/>
        </w:rPr>
        <w:t>ả</w:t>
      </w:r>
      <w:r>
        <w:rPr>
          <w:sz w:val="26"/>
          <w:szCs w:val="26"/>
        </w:rPr>
        <w:t>. Phía dư</w:t>
      </w:r>
      <w:r>
        <w:rPr>
          <w:sz w:val="26"/>
          <w:szCs w:val="26"/>
        </w:rPr>
        <w:t>ớ</w:t>
      </w:r>
      <w:r>
        <w:rPr>
          <w:sz w:val="26"/>
          <w:szCs w:val="26"/>
        </w:rPr>
        <w:t>i cùng, các thông tin đã nh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đư</w:t>
      </w:r>
      <w:r>
        <w:rPr>
          <w:sz w:val="26"/>
          <w:szCs w:val="26"/>
        </w:rPr>
        <w:t>ợ</w:t>
      </w:r>
      <w:r>
        <w:rPr>
          <w:sz w:val="26"/>
          <w:szCs w:val="26"/>
        </w:rPr>
        <w:t>c hi</w:t>
      </w:r>
      <w:r>
        <w:rPr>
          <w:sz w:val="26"/>
          <w:szCs w:val="26"/>
        </w:rPr>
        <w:t>ể</w:t>
      </w:r>
      <w:r>
        <w:rPr>
          <w:sz w:val="26"/>
          <w:szCs w:val="26"/>
        </w:rPr>
        <w:t>n th</w:t>
      </w:r>
      <w:r>
        <w:rPr>
          <w:sz w:val="26"/>
          <w:szCs w:val="26"/>
        </w:rPr>
        <w:t>ị</w:t>
      </w:r>
      <w:r>
        <w:rPr>
          <w:sz w:val="26"/>
          <w:szCs w:val="26"/>
        </w:rPr>
        <w:t xml:space="preserve"> t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“Danh sách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 xml:space="preserve">c sinh”. </w:t>
      </w:r>
    </w:p>
    <w:p w14:paraId="7FDEDA74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236F8D14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0983F257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25F49E51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346A516F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6DC2D827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66EB3F49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69E7BBBE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7A1A5B43" w14:textId="77777777" w:rsidR="000A5193" w:rsidRDefault="000A5193">
      <w:pPr>
        <w:pStyle w:val="NormalWeb"/>
        <w:spacing w:before="120" w:beforeAutospacing="0" w:afterAutospacing="0"/>
        <w:jc w:val="both"/>
        <w:rPr>
          <w:sz w:val="26"/>
          <w:szCs w:val="26"/>
        </w:rPr>
      </w:pPr>
    </w:p>
    <w:p w14:paraId="602C011D" w14:textId="77777777" w:rsidR="000A5193" w:rsidRDefault="000A5193">
      <w:bookmarkStart w:id="69" w:name="_Toc10519"/>
      <w:bookmarkStart w:id="70" w:name="_Toc24710"/>
      <w:bookmarkStart w:id="71" w:name="_Toc13513"/>
    </w:p>
    <w:p w14:paraId="1333A568" w14:textId="77777777" w:rsidR="000A5193" w:rsidRDefault="00381B22">
      <w:pPr>
        <w:pStyle w:val="Heading2"/>
      </w:pPr>
      <w:bookmarkStart w:id="72" w:name="_Toc215500642"/>
      <w:bookmarkStart w:id="73" w:name="_Toc1320"/>
      <w:bookmarkStart w:id="74" w:name="_Toc215515266"/>
      <w:r>
        <w:t>3.2. Ch</w:t>
      </w:r>
      <w:r>
        <w:t>ứ</w:t>
      </w:r>
      <w:r>
        <w:t>c năng Thêm</w:t>
      </w:r>
      <w:bookmarkEnd w:id="72"/>
      <w:bookmarkEnd w:id="74"/>
      <w:r>
        <w:t xml:space="preserve"> </w:t>
      </w:r>
      <w:bookmarkEnd w:id="69"/>
      <w:bookmarkEnd w:id="70"/>
      <w:bookmarkEnd w:id="71"/>
      <w:bookmarkEnd w:id="73"/>
    </w:p>
    <w:p w14:paraId="3F5D4187" w14:textId="77777777" w:rsidR="000A5193" w:rsidRDefault="000A5193"/>
    <w:p w14:paraId="77A79B1A" w14:textId="77777777" w:rsidR="000A5193" w:rsidRDefault="00381B22">
      <w:r>
        <w:rPr>
          <w:noProof/>
          <w:lang w:eastAsia="en-US"/>
        </w:rPr>
        <w:drawing>
          <wp:inline distT="0" distB="0" distL="0" distR="0" wp14:anchorId="4FE58F8C" wp14:editId="34C0C48D">
            <wp:extent cx="4946015" cy="386969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071" cy="387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2416" w14:textId="77777777" w:rsidR="000A5193" w:rsidRDefault="000A5193"/>
    <w:p w14:paraId="44D352B5" w14:textId="77777777" w:rsidR="000A5193" w:rsidRDefault="000A5193"/>
    <w:p w14:paraId="7A18C730" w14:textId="77777777" w:rsidR="000A5193" w:rsidRDefault="00381B22">
      <w:r>
        <w:rPr>
          <w:noProof/>
          <w:lang w:eastAsia="en-US"/>
        </w:rPr>
        <w:lastRenderedPageBreak/>
        <w:drawing>
          <wp:inline distT="0" distB="0" distL="0" distR="0" wp14:anchorId="62413521" wp14:editId="7AA02001">
            <wp:extent cx="5035550" cy="39509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5372" cy="397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69AF" w14:textId="77777777" w:rsidR="000A5193" w:rsidRDefault="00381B22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- Ngư</w:t>
      </w:r>
      <w:r>
        <w:rPr>
          <w:rFonts w:ascii="Times New Roman" w:eastAsia="SimSun" w:hAnsi="Times New Roman" w:cs="Times New Roman"/>
          <w:sz w:val="26"/>
          <w:szCs w:val="26"/>
        </w:rPr>
        <w:t>ờ</w:t>
      </w:r>
      <w:r>
        <w:rPr>
          <w:rFonts w:ascii="Times New Roman" w:eastAsia="SimSun" w:hAnsi="Times New Roman" w:cs="Times New Roman"/>
          <w:sz w:val="26"/>
          <w:szCs w:val="26"/>
        </w:rPr>
        <w:t>i dùng nh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p thông tin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 vào các ô r</w:t>
      </w:r>
      <w:r>
        <w:rPr>
          <w:rFonts w:ascii="Times New Roman" w:eastAsia="SimSun" w:hAnsi="Times New Roman" w:cs="Times New Roman"/>
          <w:sz w:val="26"/>
          <w:szCs w:val="26"/>
        </w:rPr>
        <w:t>ồ</w:t>
      </w:r>
      <w:r>
        <w:rPr>
          <w:rFonts w:ascii="Times New Roman" w:eastAsia="SimSun" w:hAnsi="Times New Roman" w:cs="Times New Roman"/>
          <w:sz w:val="26"/>
          <w:szCs w:val="26"/>
        </w:rPr>
        <w:t>i ch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n Thêm đ</w:t>
      </w:r>
      <w:r>
        <w:rPr>
          <w:rFonts w:ascii="Times New Roman" w:eastAsia="SimSun" w:hAnsi="Times New Roman" w:cs="Times New Roman"/>
          <w:sz w:val="26"/>
          <w:szCs w:val="26"/>
        </w:rPr>
        <w:t>ể</w:t>
      </w:r>
      <w:r>
        <w:rPr>
          <w:rFonts w:ascii="Times New Roman" w:eastAsia="SimSun" w:hAnsi="Times New Roman" w:cs="Times New Roman"/>
          <w:sz w:val="26"/>
          <w:szCs w:val="26"/>
        </w:rPr>
        <w:t xml:space="preserve"> thê</w:t>
      </w:r>
      <w:r>
        <w:rPr>
          <w:rFonts w:ascii="Times New Roman" w:eastAsia="SimSun" w:hAnsi="Times New Roman" w:cs="Times New Roman"/>
          <w:sz w:val="26"/>
          <w:szCs w:val="26"/>
        </w:rPr>
        <w:t xml:space="preserve">m thông tin. </w:t>
      </w:r>
    </w:p>
    <w:p w14:paraId="0F49321F" w14:textId="77777777" w:rsidR="000A5193" w:rsidRDefault="000A5193"/>
    <w:p w14:paraId="0614970C" w14:textId="77777777" w:rsidR="000A5193" w:rsidRDefault="00381B22">
      <w:pPr>
        <w:pStyle w:val="Heading2"/>
      </w:pPr>
      <w:bookmarkStart w:id="75" w:name="_Toc215500643"/>
      <w:bookmarkStart w:id="76" w:name="_Toc28519"/>
      <w:bookmarkStart w:id="77" w:name="_Toc28682"/>
      <w:bookmarkStart w:id="78" w:name="_Toc6555"/>
      <w:bookmarkStart w:id="79" w:name="_Toc13781"/>
      <w:bookmarkStart w:id="80" w:name="_Toc215515267"/>
      <w:r>
        <w:lastRenderedPageBreak/>
        <w:t>3.3. Ch</w:t>
      </w:r>
      <w:r>
        <w:t>ứ</w:t>
      </w:r>
      <w:r>
        <w:t>c năng Xóa</w:t>
      </w:r>
      <w:bookmarkEnd w:id="75"/>
      <w:bookmarkEnd w:id="80"/>
    </w:p>
    <w:p w14:paraId="5EF35B48" w14:textId="77777777" w:rsidR="000A5193" w:rsidRDefault="00381B22">
      <w:r>
        <w:rPr>
          <w:noProof/>
          <w:lang w:eastAsia="en-US"/>
        </w:rPr>
        <w:drawing>
          <wp:inline distT="0" distB="0" distL="0" distR="0" wp14:anchorId="6BF8D194" wp14:editId="438D077D">
            <wp:extent cx="5220335" cy="40811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08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D4A4" w14:textId="77777777" w:rsidR="000A5193" w:rsidRDefault="000A5193"/>
    <w:p w14:paraId="1647583E" w14:textId="77777777" w:rsidR="000A5193" w:rsidRDefault="00381B22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Đ</w:t>
      </w:r>
      <w:r>
        <w:rPr>
          <w:rFonts w:ascii="Times New Roman" w:eastAsia="SimSun" w:hAnsi="Times New Roman" w:cs="Times New Roman"/>
          <w:sz w:val="26"/>
          <w:szCs w:val="26"/>
        </w:rPr>
        <w:t>ể</w:t>
      </w:r>
      <w:r>
        <w:rPr>
          <w:rFonts w:ascii="Times New Roman" w:eastAsia="SimSun" w:hAnsi="Times New Roman" w:cs="Times New Roman"/>
          <w:sz w:val="26"/>
          <w:szCs w:val="26"/>
        </w:rPr>
        <w:t xml:space="preserve"> xóa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sinh, ch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n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 trong “Danh sách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sinh” ho</w:t>
      </w:r>
      <w:r>
        <w:rPr>
          <w:rFonts w:ascii="Times New Roman" w:eastAsia="SimSun" w:hAnsi="Times New Roman" w:cs="Times New Roman"/>
          <w:sz w:val="26"/>
          <w:szCs w:val="26"/>
        </w:rPr>
        <w:t>ặ</w:t>
      </w:r>
      <w:r>
        <w:rPr>
          <w:rFonts w:ascii="Times New Roman" w:eastAsia="SimSun" w:hAnsi="Times New Roman" w:cs="Times New Roman"/>
          <w:sz w:val="26"/>
          <w:szCs w:val="26"/>
        </w:rPr>
        <w:t>c nh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p t</w:t>
      </w:r>
      <w:r>
        <w:rPr>
          <w:rFonts w:ascii="Times New Roman" w:eastAsia="SimSun" w:hAnsi="Times New Roman" w:cs="Times New Roman"/>
          <w:sz w:val="26"/>
          <w:szCs w:val="26"/>
        </w:rPr>
        <w:t>ạ</w:t>
      </w:r>
      <w:r>
        <w:rPr>
          <w:rFonts w:ascii="Times New Roman" w:eastAsia="SimSun" w:hAnsi="Times New Roman" w:cs="Times New Roman"/>
          <w:sz w:val="26"/>
          <w:szCs w:val="26"/>
        </w:rPr>
        <w:t>i ô “Tìm ki</w:t>
      </w:r>
      <w:r>
        <w:rPr>
          <w:rFonts w:ascii="Times New Roman" w:eastAsia="SimSun" w:hAnsi="Times New Roman" w:cs="Times New Roman"/>
          <w:sz w:val="26"/>
          <w:szCs w:val="26"/>
        </w:rPr>
        <w:t>ế</w:t>
      </w:r>
      <w:r>
        <w:rPr>
          <w:rFonts w:ascii="Times New Roman" w:eastAsia="SimSun" w:hAnsi="Times New Roman" w:cs="Times New Roman"/>
          <w:sz w:val="26"/>
          <w:szCs w:val="26"/>
        </w:rPr>
        <w:t>m” sau đó b</w:t>
      </w:r>
      <w:r>
        <w:rPr>
          <w:rFonts w:ascii="Times New Roman" w:eastAsia="SimSun" w:hAnsi="Times New Roman" w:cs="Times New Roman"/>
          <w:sz w:val="26"/>
          <w:szCs w:val="26"/>
        </w:rPr>
        <w:t>ấ</w:t>
      </w:r>
      <w:r>
        <w:rPr>
          <w:rFonts w:ascii="Times New Roman" w:eastAsia="SimSun" w:hAnsi="Times New Roman" w:cs="Times New Roman"/>
          <w:sz w:val="26"/>
          <w:szCs w:val="26"/>
        </w:rPr>
        <w:t>m Xóa.</w:t>
      </w:r>
    </w:p>
    <w:p w14:paraId="4A1112FF" w14:textId="77777777" w:rsidR="000A5193" w:rsidRDefault="000A5193">
      <w:pPr>
        <w:rPr>
          <w:rFonts w:ascii="Times New Roman" w:eastAsia="SimSun" w:hAnsi="Times New Roman" w:cs="Times New Roman"/>
          <w:sz w:val="26"/>
          <w:szCs w:val="26"/>
        </w:rPr>
      </w:pPr>
    </w:p>
    <w:p w14:paraId="0C129DA0" w14:textId="77777777" w:rsidR="000A5193" w:rsidRDefault="000A5193"/>
    <w:p w14:paraId="4135C690" w14:textId="77777777" w:rsidR="000A5193" w:rsidRDefault="00381B22">
      <w:pPr>
        <w:pStyle w:val="Heading2"/>
      </w:pPr>
      <w:bookmarkStart w:id="81" w:name="_Toc215500644"/>
      <w:bookmarkStart w:id="82" w:name="_Toc215515268"/>
      <w:r>
        <w:lastRenderedPageBreak/>
        <w:t>3.4. Ch</w:t>
      </w:r>
      <w:r>
        <w:t>ứ</w:t>
      </w:r>
      <w:r>
        <w:t>c năng S</w:t>
      </w:r>
      <w:r>
        <w:t>ử</w:t>
      </w:r>
      <w:r>
        <w:t>a-Lưu</w:t>
      </w:r>
      <w:bookmarkEnd w:id="81"/>
      <w:bookmarkEnd w:id="82"/>
    </w:p>
    <w:p w14:paraId="470F4812" w14:textId="77777777" w:rsidR="000A5193" w:rsidRDefault="00381B22">
      <w:r>
        <w:rPr>
          <w:noProof/>
          <w:lang w:eastAsia="en-US"/>
        </w:rPr>
        <w:drawing>
          <wp:inline distT="0" distB="0" distL="0" distR="0" wp14:anchorId="14650F78" wp14:editId="040F25E5">
            <wp:extent cx="5220335" cy="410083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CB880" w14:textId="77777777" w:rsidR="000A5193" w:rsidRDefault="000A5193"/>
    <w:p w14:paraId="0A4ED7CD" w14:textId="77777777" w:rsidR="000A5193" w:rsidRDefault="00381B22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N</w:t>
      </w:r>
      <w:r>
        <w:rPr>
          <w:rFonts w:ascii="Times New Roman" w:eastAsia="SimSun" w:hAnsi="Times New Roman" w:cs="Times New Roman"/>
          <w:sz w:val="26"/>
          <w:szCs w:val="26"/>
        </w:rPr>
        <w:t>ế</w:t>
      </w:r>
      <w:r>
        <w:rPr>
          <w:rFonts w:ascii="Times New Roman" w:eastAsia="SimSun" w:hAnsi="Times New Roman" w:cs="Times New Roman"/>
          <w:sz w:val="26"/>
          <w:szCs w:val="26"/>
        </w:rPr>
        <w:t>u mu</w:t>
      </w:r>
      <w:r>
        <w:rPr>
          <w:rFonts w:ascii="Times New Roman" w:eastAsia="SimSun" w:hAnsi="Times New Roman" w:cs="Times New Roman"/>
          <w:sz w:val="26"/>
          <w:szCs w:val="26"/>
        </w:rPr>
        <w:t>ố</w:t>
      </w:r>
      <w:r>
        <w:rPr>
          <w:rFonts w:ascii="Times New Roman" w:eastAsia="SimSun" w:hAnsi="Times New Roman" w:cs="Times New Roman"/>
          <w:sz w:val="26"/>
          <w:szCs w:val="26"/>
        </w:rPr>
        <w:t>n ch</w:t>
      </w:r>
      <w:r>
        <w:rPr>
          <w:rFonts w:ascii="Times New Roman" w:eastAsia="SimSun" w:hAnsi="Times New Roman" w:cs="Times New Roman"/>
          <w:sz w:val="26"/>
          <w:szCs w:val="26"/>
        </w:rPr>
        <w:t>ỉ</w:t>
      </w:r>
      <w:r>
        <w:rPr>
          <w:rFonts w:ascii="Times New Roman" w:eastAsia="SimSun" w:hAnsi="Times New Roman" w:cs="Times New Roman"/>
          <w:sz w:val="26"/>
          <w:szCs w:val="26"/>
        </w:rPr>
        <w:t>nh s</w:t>
      </w:r>
      <w:r>
        <w:rPr>
          <w:rFonts w:ascii="Times New Roman" w:eastAsia="SimSun" w:hAnsi="Times New Roman" w:cs="Times New Roman"/>
          <w:sz w:val="26"/>
          <w:szCs w:val="26"/>
        </w:rPr>
        <w:t>ử</w:t>
      </w:r>
      <w:r>
        <w:rPr>
          <w:rFonts w:ascii="Times New Roman" w:eastAsia="SimSun" w:hAnsi="Times New Roman" w:cs="Times New Roman"/>
          <w:sz w:val="26"/>
          <w:szCs w:val="26"/>
        </w:rPr>
        <w:t>a, ch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n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 trong b</w:t>
      </w:r>
      <w:r>
        <w:rPr>
          <w:rFonts w:ascii="Times New Roman" w:eastAsia="SimSun" w:hAnsi="Times New Roman" w:cs="Times New Roman"/>
          <w:sz w:val="26"/>
          <w:szCs w:val="26"/>
        </w:rPr>
        <w:t>ả</w:t>
      </w:r>
      <w:r>
        <w:rPr>
          <w:rFonts w:ascii="Times New Roman" w:eastAsia="SimSun" w:hAnsi="Times New Roman" w:cs="Times New Roman"/>
          <w:sz w:val="26"/>
          <w:szCs w:val="26"/>
        </w:rPr>
        <w:t>ng,nh</w:t>
      </w:r>
      <w:r>
        <w:rPr>
          <w:rFonts w:ascii="Times New Roman" w:eastAsia="SimSun" w:hAnsi="Times New Roman" w:cs="Times New Roman"/>
          <w:sz w:val="26"/>
          <w:szCs w:val="26"/>
        </w:rPr>
        <w:t>ấ</w:t>
      </w:r>
      <w:r>
        <w:rPr>
          <w:rFonts w:ascii="Times New Roman" w:eastAsia="SimSun" w:hAnsi="Times New Roman" w:cs="Times New Roman"/>
          <w:sz w:val="26"/>
          <w:szCs w:val="26"/>
        </w:rPr>
        <w:t>n nút s</w:t>
      </w:r>
      <w:r>
        <w:rPr>
          <w:rFonts w:ascii="Times New Roman" w:eastAsia="SimSun" w:hAnsi="Times New Roman" w:cs="Times New Roman"/>
          <w:sz w:val="26"/>
          <w:szCs w:val="26"/>
        </w:rPr>
        <w:t>ử</w:t>
      </w:r>
      <w:r>
        <w:rPr>
          <w:rFonts w:ascii="Times New Roman" w:eastAsia="SimSun" w:hAnsi="Times New Roman" w:cs="Times New Roman"/>
          <w:sz w:val="26"/>
          <w:szCs w:val="26"/>
        </w:rPr>
        <w:t>a, c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p nh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t thông tin và b</w:t>
      </w:r>
      <w:r>
        <w:rPr>
          <w:rFonts w:ascii="Times New Roman" w:eastAsia="SimSun" w:hAnsi="Times New Roman" w:cs="Times New Roman"/>
          <w:sz w:val="26"/>
          <w:szCs w:val="26"/>
        </w:rPr>
        <w:t>ấ</w:t>
      </w:r>
      <w:r>
        <w:rPr>
          <w:rFonts w:ascii="Times New Roman" w:eastAsia="SimSun" w:hAnsi="Times New Roman" w:cs="Times New Roman"/>
          <w:sz w:val="26"/>
          <w:szCs w:val="26"/>
        </w:rPr>
        <w:t>m nút Lưu. Nút H</w:t>
      </w:r>
      <w:r>
        <w:rPr>
          <w:rFonts w:ascii="Times New Roman" w:eastAsia="SimSun" w:hAnsi="Times New Roman" w:cs="Times New Roman"/>
          <w:sz w:val="26"/>
          <w:szCs w:val="26"/>
        </w:rPr>
        <w:t>ủ</w:t>
      </w:r>
      <w:r>
        <w:rPr>
          <w:rFonts w:ascii="Times New Roman" w:eastAsia="SimSun" w:hAnsi="Times New Roman" w:cs="Times New Roman"/>
          <w:sz w:val="26"/>
          <w:szCs w:val="26"/>
        </w:rPr>
        <w:t>y dùng đ</w:t>
      </w:r>
      <w:r>
        <w:rPr>
          <w:rFonts w:ascii="Times New Roman" w:eastAsia="SimSun" w:hAnsi="Times New Roman" w:cs="Times New Roman"/>
          <w:sz w:val="26"/>
          <w:szCs w:val="26"/>
        </w:rPr>
        <w:t>ể</w:t>
      </w:r>
      <w:r>
        <w:rPr>
          <w:rFonts w:ascii="Times New Roman" w:eastAsia="SimSun" w:hAnsi="Times New Roman" w:cs="Times New Roman"/>
          <w:sz w:val="26"/>
          <w:szCs w:val="26"/>
        </w:rPr>
        <w:t xml:space="preserve"> xóa d</w:t>
      </w:r>
      <w:r>
        <w:rPr>
          <w:rFonts w:ascii="Times New Roman" w:eastAsia="SimSun" w:hAnsi="Times New Roman" w:cs="Times New Roman"/>
          <w:sz w:val="26"/>
          <w:szCs w:val="26"/>
        </w:rPr>
        <w:t>ữ</w:t>
      </w:r>
      <w:r>
        <w:rPr>
          <w:rFonts w:ascii="Times New Roman" w:eastAsia="SimSun" w:hAnsi="Times New Roman" w:cs="Times New Roman"/>
          <w:sz w:val="26"/>
          <w:szCs w:val="26"/>
        </w:rPr>
        <w:t xml:space="preserve"> li</w:t>
      </w:r>
      <w:r>
        <w:rPr>
          <w:rFonts w:ascii="Times New Roman" w:eastAsia="SimSun" w:hAnsi="Times New Roman" w:cs="Times New Roman"/>
          <w:sz w:val="26"/>
          <w:szCs w:val="26"/>
        </w:rPr>
        <w:t>ệ</w:t>
      </w:r>
      <w:r>
        <w:rPr>
          <w:rFonts w:ascii="Times New Roman" w:eastAsia="SimSun" w:hAnsi="Times New Roman" w:cs="Times New Roman"/>
          <w:sz w:val="26"/>
          <w:szCs w:val="26"/>
        </w:rPr>
        <w:t>u đang nh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p và đưa giao di</w:t>
      </w:r>
      <w:r>
        <w:rPr>
          <w:rFonts w:ascii="Times New Roman" w:eastAsia="SimSun" w:hAnsi="Times New Roman" w:cs="Times New Roman"/>
          <w:sz w:val="26"/>
          <w:szCs w:val="26"/>
        </w:rPr>
        <w:t>ệ</w:t>
      </w:r>
      <w:r>
        <w:rPr>
          <w:rFonts w:ascii="Times New Roman" w:eastAsia="SimSun" w:hAnsi="Times New Roman" w:cs="Times New Roman"/>
          <w:sz w:val="26"/>
          <w:szCs w:val="26"/>
        </w:rPr>
        <w:t>n v</w:t>
      </w:r>
      <w:r>
        <w:rPr>
          <w:rFonts w:ascii="Times New Roman" w:eastAsia="SimSun" w:hAnsi="Times New Roman" w:cs="Times New Roman"/>
          <w:sz w:val="26"/>
          <w:szCs w:val="26"/>
        </w:rPr>
        <w:t>ề</w:t>
      </w:r>
      <w:r>
        <w:rPr>
          <w:rFonts w:ascii="Times New Roman" w:eastAsia="SimSun" w:hAnsi="Times New Roman" w:cs="Times New Roman"/>
          <w:sz w:val="26"/>
          <w:szCs w:val="26"/>
        </w:rPr>
        <w:t xml:space="preserve"> tr</w:t>
      </w:r>
      <w:r>
        <w:rPr>
          <w:rFonts w:ascii="Times New Roman" w:eastAsia="SimSun" w:hAnsi="Times New Roman" w:cs="Times New Roman"/>
          <w:sz w:val="26"/>
          <w:szCs w:val="26"/>
        </w:rPr>
        <w:t>ạ</w:t>
      </w:r>
      <w:r>
        <w:rPr>
          <w:rFonts w:ascii="Times New Roman" w:eastAsia="SimSun" w:hAnsi="Times New Roman" w:cs="Times New Roman"/>
          <w:sz w:val="26"/>
          <w:szCs w:val="26"/>
        </w:rPr>
        <w:t>ng thái ban đ</w:t>
      </w:r>
      <w:r>
        <w:rPr>
          <w:rFonts w:ascii="Times New Roman" w:eastAsia="SimSun" w:hAnsi="Times New Roman" w:cs="Times New Roman"/>
          <w:sz w:val="26"/>
          <w:szCs w:val="26"/>
        </w:rPr>
        <w:t>ầ</w:t>
      </w:r>
      <w:r>
        <w:rPr>
          <w:rFonts w:ascii="Times New Roman" w:eastAsia="SimSun" w:hAnsi="Times New Roman" w:cs="Times New Roman"/>
          <w:sz w:val="26"/>
          <w:szCs w:val="26"/>
        </w:rPr>
        <w:t xml:space="preserve">u. </w:t>
      </w:r>
    </w:p>
    <w:p w14:paraId="0DB98A06" w14:textId="77777777" w:rsidR="000A5193" w:rsidRDefault="000A5193">
      <w:pPr>
        <w:pStyle w:val="Heading2"/>
      </w:pPr>
    </w:p>
    <w:p w14:paraId="21F0C4A6" w14:textId="77777777" w:rsidR="000A5193" w:rsidRDefault="000A5193"/>
    <w:p w14:paraId="2CB4DE2F" w14:textId="77777777" w:rsidR="000A5193" w:rsidRDefault="000A5193"/>
    <w:p w14:paraId="31BC8EA9" w14:textId="77777777" w:rsidR="000A5193" w:rsidRDefault="000A5193"/>
    <w:p w14:paraId="29B9BE37" w14:textId="77777777" w:rsidR="000A5193" w:rsidRDefault="000A5193"/>
    <w:p w14:paraId="55C30F22" w14:textId="77777777" w:rsidR="000A5193" w:rsidRDefault="000A5193"/>
    <w:p w14:paraId="37286C4F" w14:textId="77777777" w:rsidR="000A5193" w:rsidRDefault="000A5193"/>
    <w:p w14:paraId="24CFEE30" w14:textId="77777777" w:rsidR="000A5193" w:rsidRDefault="000A5193"/>
    <w:p w14:paraId="57F178F5" w14:textId="77777777" w:rsidR="000A5193" w:rsidRDefault="000A5193"/>
    <w:p w14:paraId="65BA40D1" w14:textId="77777777" w:rsidR="000A5193" w:rsidRDefault="000A5193"/>
    <w:p w14:paraId="35558EC2" w14:textId="77777777" w:rsidR="000A5193" w:rsidRDefault="000A5193"/>
    <w:p w14:paraId="2E52737B" w14:textId="77777777" w:rsidR="000A5193" w:rsidRDefault="000A5193"/>
    <w:p w14:paraId="2C2508B5" w14:textId="77777777" w:rsidR="000A5193" w:rsidRDefault="000A5193"/>
    <w:p w14:paraId="23CBC51F" w14:textId="77777777" w:rsidR="000A5193" w:rsidRDefault="000A5193"/>
    <w:p w14:paraId="5B560708" w14:textId="77777777" w:rsidR="000A5193" w:rsidRDefault="000A5193"/>
    <w:p w14:paraId="0E58B6C5" w14:textId="77777777" w:rsidR="000A5193" w:rsidRDefault="000A5193"/>
    <w:p w14:paraId="7C685684" w14:textId="77777777" w:rsidR="000A5193" w:rsidRDefault="000A5193"/>
    <w:p w14:paraId="49CBF393" w14:textId="77777777" w:rsidR="000A5193" w:rsidRDefault="000A5193"/>
    <w:p w14:paraId="304C1E5A" w14:textId="77777777" w:rsidR="000A5193" w:rsidRDefault="000A5193"/>
    <w:p w14:paraId="73353543" w14:textId="77777777" w:rsidR="000A5193" w:rsidRDefault="000A5193"/>
    <w:p w14:paraId="5B4951FC" w14:textId="77777777" w:rsidR="000A5193" w:rsidRDefault="000A5193"/>
    <w:p w14:paraId="26DB1A1F" w14:textId="77777777" w:rsidR="000A5193" w:rsidRDefault="00381B22">
      <w:pPr>
        <w:pStyle w:val="Heading2"/>
      </w:pPr>
      <w:bookmarkStart w:id="83" w:name="_Toc215500645"/>
      <w:bookmarkStart w:id="84" w:name="_Toc215515269"/>
      <w:r>
        <w:lastRenderedPageBreak/>
        <w:t>3.5. Ch</w:t>
      </w:r>
      <w:r>
        <w:t>ứ</w:t>
      </w:r>
      <w:r>
        <w:t>c năng tìm ki</w:t>
      </w:r>
      <w:r>
        <w:t>ế</w:t>
      </w:r>
      <w:r>
        <w:t>m và l</w:t>
      </w:r>
      <w:r>
        <w:t>ọ</w:t>
      </w:r>
      <w:r>
        <w:t>c d</w:t>
      </w:r>
      <w:r>
        <w:t>ữ</w:t>
      </w:r>
      <w:r>
        <w:t xml:space="preserve"> </w:t>
      </w:r>
      <w:bookmarkEnd w:id="76"/>
      <w:bookmarkEnd w:id="77"/>
      <w:bookmarkEnd w:id="78"/>
      <w:bookmarkEnd w:id="79"/>
      <w:r>
        <w:t>li</w:t>
      </w:r>
      <w:r>
        <w:t>ệ</w:t>
      </w:r>
      <w:r>
        <w:t>u</w:t>
      </w:r>
      <w:bookmarkEnd w:id="83"/>
      <w:bookmarkEnd w:id="84"/>
    </w:p>
    <w:p w14:paraId="3E85EE7B" w14:textId="77777777" w:rsidR="000A5193" w:rsidRDefault="000A5193"/>
    <w:p w14:paraId="331AA8A5" w14:textId="77777777" w:rsidR="000A5193" w:rsidRDefault="00381B2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42D779D" wp14:editId="6F52AF6E">
            <wp:extent cx="5220335" cy="4112895"/>
            <wp:effectExtent l="0" t="0" r="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11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4921E" w14:textId="77777777" w:rsidR="000A5193" w:rsidRDefault="000A5193">
      <w:pPr>
        <w:rPr>
          <w:lang w:eastAsia="en-US"/>
        </w:rPr>
      </w:pPr>
    </w:p>
    <w:p w14:paraId="30264A03" w14:textId="77777777" w:rsidR="000A5193" w:rsidRDefault="000A5193">
      <w:pPr>
        <w:rPr>
          <w:lang w:eastAsia="en-US"/>
        </w:rPr>
      </w:pPr>
    </w:p>
    <w:p w14:paraId="47F22902" w14:textId="77777777" w:rsidR="000A5193" w:rsidRDefault="00381B22">
      <w:pPr>
        <w:rPr>
          <w:rFonts w:ascii="Times New Roman" w:eastAsia="SimSun" w:hAnsi="Times New Roman" w:cs="Times New Roman"/>
          <w:sz w:val="26"/>
          <w:szCs w:val="26"/>
          <w:lang w:eastAsia="en-US"/>
        </w:rPr>
      </w:pPr>
      <w:r>
        <w:rPr>
          <w:rFonts w:ascii="Times New Roman" w:eastAsia="SimSun" w:hAnsi="Times New Roman" w:cs="Times New Roman"/>
          <w:sz w:val="26"/>
          <w:szCs w:val="26"/>
          <w:lang w:eastAsia="en-US"/>
        </w:rPr>
        <w:t xml:space="preserve">- </w:t>
      </w:r>
      <w:r>
        <w:rPr>
          <w:rFonts w:ascii="Times New Roman" w:eastAsia="SimSun" w:hAnsi="Times New Roman" w:cs="Times New Roman"/>
          <w:sz w:val="26"/>
          <w:szCs w:val="26"/>
        </w:rPr>
        <w:t>Vi</w:t>
      </w:r>
      <w:r>
        <w:rPr>
          <w:rFonts w:ascii="Times New Roman" w:eastAsia="SimSun" w:hAnsi="Times New Roman" w:cs="Times New Roman"/>
          <w:sz w:val="26"/>
          <w:szCs w:val="26"/>
        </w:rPr>
        <w:t>ệ</w:t>
      </w:r>
      <w:r>
        <w:rPr>
          <w:rFonts w:ascii="Times New Roman" w:eastAsia="SimSun" w:hAnsi="Times New Roman" w:cs="Times New Roman"/>
          <w:sz w:val="26"/>
          <w:szCs w:val="26"/>
        </w:rPr>
        <w:t>c tìm ki</w:t>
      </w:r>
      <w:r>
        <w:rPr>
          <w:rFonts w:ascii="Times New Roman" w:eastAsia="SimSun" w:hAnsi="Times New Roman" w:cs="Times New Roman"/>
          <w:sz w:val="26"/>
          <w:szCs w:val="26"/>
        </w:rPr>
        <w:t>ế</w:t>
      </w:r>
      <w:r>
        <w:rPr>
          <w:rFonts w:ascii="Times New Roman" w:eastAsia="SimSun" w:hAnsi="Times New Roman" w:cs="Times New Roman"/>
          <w:sz w:val="26"/>
          <w:szCs w:val="26"/>
        </w:rPr>
        <w:t>m đư</w:t>
      </w:r>
      <w:r>
        <w:rPr>
          <w:rFonts w:ascii="Times New Roman" w:eastAsia="SimSun" w:hAnsi="Times New Roman" w:cs="Times New Roman"/>
          <w:sz w:val="26"/>
          <w:szCs w:val="26"/>
        </w:rPr>
        <w:t>ợ</w:t>
      </w:r>
      <w:r>
        <w:rPr>
          <w:rFonts w:ascii="Times New Roman" w:eastAsia="SimSun" w:hAnsi="Times New Roman" w:cs="Times New Roman"/>
          <w:sz w:val="26"/>
          <w:szCs w:val="26"/>
        </w:rPr>
        <w:t>c th</w:t>
      </w:r>
      <w:r>
        <w:rPr>
          <w:rFonts w:ascii="Times New Roman" w:eastAsia="SimSun" w:hAnsi="Times New Roman" w:cs="Times New Roman"/>
          <w:sz w:val="26"/>
          <w:szCs w:val="26"/>
        </w:rPr>
        <w:t>ự</w:t>
      </w:r>
      <w:r>
        <w:rPr>
          <w:rFonts w:ascii="Times New Roman" w:eastAsia="SimSun" w:hAnsi="Times New Roman" w:cs="Times New Roman"/>
          <w:sz w:val="26"/>
          <w:szCs w:val="26"/>
        </w:rPr>
        <w:t>c hi</w:t>
      </w:r>
      <w:r>
        <w:rPr>
          <w:rFonts w:ascii="Times New Roman" w:eastAsia="SimSun" w:hAnsi="Times New Roman" w:cs="Times New Roman"/>
          <w:sz w:val="26"/>
          <w:szCs w:val="26"/>
        </w:rPr>
        <w:t>ệ</w:t>
      </w:r>
      <w:r>
        <w:rPr>
          <w:rFonts w:ascii="Times New Roman" w:eastAsia="SimSun" w:hAnsi="Times New Roman" w:cs="Times New Roman"/>
          <w:sz w:val="26"/>
          <w:szCs w:val="26"/>
        </w:rPr>
        <w:t>n b</w:t>
      </w:r>
      <w:r>
        <w:rPr>
          <w:rFonts w:ascii="Times New Roman" w:eastAsia="SimSun" w:hAnsi="Times New Roman" w:cs="Times New Roman"/>
          <w:sz w:val="26"/>
          <w:szCs w:val="26"/>
        </w:rPr>
        <w:t>ằ</w:t>
      </w:r>
      <w:r>
        <w:rPr>
          <w:rFonts w:ascii="Times New Roman" w:eastAsia="SimSun" w:hAnsi="Times New Roman" w:cs="Times New Roman"/>
          <w:sz w:val="26"/>
          <w:szCs w:val="26"/>
        </w:rPr>
        <w:t>ng cách nh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p tên ho</w:t>
      </w:r>
      <w:r>
        <w:rPr>
          <w:rFonts w:ascii="Times New Roman" w:eastAsia="SimSun" w:hAnsi="Times New Roman" w:cs="Times New Roman"/>
          <w:sz w:val="26"/>
          <w:szCs w:val="26"/>
        </w:rPr>
        <w:t>ặ</w:t>
      </w:r>
      <w:r>
        <w:rPr>
          <w:rFonts w:ascii="Times New Roman" w:eastAsia="SimSun" w:hAnsi="Times New Roman" w:cs="Times New Roman"/>
          <w:sz w:val="26"/>
          <w:szCs w:val="26"/>
        </w:rPr>
        <w:t>c mã s</w:t>
      </w:r>
      <w:r>
        <w:rPr>
          <w:rFonts w:ascii="Times New Roman" w:eastAsia="SimSun" w:hAnsi="Times New Roman" w:cs="Times New Roman"/>
          <w:sz w:val="26"/>
          <w:szCs w:val="26"/>
        </w:rPr>
        <w:t>ố</w:t>
      </w:r>
      <w:r>
        <w:rPr>
          <w:rFonts w:ascii="Times New Roman" w:eastAsia="SimSun" w:hAnsi="Times New Roman" w:cs="Times New Roman"/>
          <w:sz w:val="26"/>
          <w:szCs w:val="26"/>
        </w:rPr>
        <w:t xml:space="preserve"> r</w:t>
      </w:r>
      <w:r>
        <w:rPr>
          <w:rFonts w:ascii="Times New Roman" w:eastAsia="SimSun" w:hAnsi="Times New Roman" w:cs="Times New Roman"/>
          <w:sz w:val="26"/>
          <w:szCs w:val="26"/>
        </w:rPr>
        <w:t>ồ</w:t>
      </w:r>
      <w:r>
        <w:rPr>
          <w:rFonts w:ascii="Times New Roman" w:eastAsia="SimSun" w:hAnsi="Times New Roman" w:cs="Times New Roman"/>
          <w:sz w:val="26"/>
          <w:szCs w:val="26"/>
        </w:rPr>
        <w:t>i ch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n Tìm ki</w:t>
      </w:r>
      <w:r>
        <w:rPr>
          <w:rFonts w:ascii="Times New Roman" w:eastAsia="SimSun" w:hAnsi="Times New Roman" w:cs="Times New Roman"/>
          <w:sz w:val="26"/>
          <w:szCs w:val="26"/>
        </w:rPr>
        <w:t>ế</w:t>
      </w:r>
      <w:r>
        <w:rPr>
          <w:rFonts w:ascii="Times New Roman" w:eastAsia="SimSun" w:hAnsi="Times New Roman" w:cs="Times New Roman"/>
          <w:sz w:val="26"/>
          <w:szCs w:val="26"/>
        </w:rPr>
        <w:t>m, và dùng Hi</w:t>
      </w:r>
      <w:r>
        <w:rPr>
          <w:rFonts w:ascii="Times New Roman" w:eastAsia="SimSun" w:hAnsi="Times New Roman" w:cs="Times New Roman"/>
          <w:sz w:val="26"/>
          <w:szCs w:val="26"/>
        </w:rPr>
        <w:t>ệ</w:t>
      </w:r>
      <w:r>
        <w:rPr>
          <w:rFonts w:ascii="Times New Roman" w:eastAsia="SimSun" w:hAnsi="Times New Roman" w:cs="Times New Roman"/>
          <w:sz w:val="26"/>
          <w:szCs w:val="26"/>
        </w:rPr>
        <w:t>n t</w:t>
      </w:r>
      <w:r>
        <w:rPr>
          <w:rFonts w:ascii="Times New Roman" w:eastAsia="SimSun" w:hAnsi="Times New Roman" w:cs="Times New Roman"/>
          <w:sz w:val="26"/>
          <w:szCs w:val="26"/>
        </w:rPr>
        <w:t>ấ</w:t>
      </w:r>
      <w:r>
        <w:rPr>
          <w:rFonts w:ascii="Times New Roman" w:eastAsia="SimSun" w:hAnsi="Times New Roman" w:cs="Times New Roman"/>
          <w:sz w:val="26"/>
          <w:szCs w:val="26"/>
        </w:rPr>
        <w:t>t c</w:t>
      </w:r>
      <w:r>
        <w:rPr>
          <w:rFonts w:ascii="Times New Roman" w:eastAsia="SimSun" w:hAnsi="Times New Roman" w:cs="Times New Roman"/>
          <w:sz w:val="26"/>
          <w:szCs w:val="26"/>
        </w:rPr>
        <w:t>ả</w:t>
      </w:r>
      <w:r>
        <w:rPr>
          <w:rFonts w:ascii="Times New Roman" w:eastAsia="SimSun" w:hAnsi="Times New Roman" w:cs="Times New Roman"/>
          <w:sz w:val="26"/>
          <w:szCs w:val="26"/>
        </w:rPr>
        <w:t xml:space="preserve"> đ</w:t>
      </w:r>
      <w:r>
        <w:rPr>
          <w:rFonts w:ascii="Times New Roman" w:eastAsia="SimSun" w:hAnsi="Times New Roman" w:cs="Times New Roman"/>
          <w:sz w:val="26"/>
          <w:szCs w:val="26"/>
        </w:rPr>
        <w:t>ể</w:t>
      </w:r>
      <w:r>
        <w:rPr>
          <w:rFonts w:ascii="Times New Roman" w:eastAsia="SimSun" w:hAnsi="Times New Roman" w:cs="Times New Roman"/>
          <w:sz w:val="26"/>
          <w:szCs w:val="26"/>
        </w:rPr>
        <w:t xml:space="preserve"> tr</w:t>
      </w:r>
      <w:r>
        <w:rPr>
          <w:rFonts w:ascii="Times New Roman" w:eastAsia="SimSun" w:hAnsi="Times New Roman" w:cs="Times New Roman"/>
          <w:sz w:val="26"/>
          <w:szCs w:val="26"/>
        </w:rPr>
        <w:t>ở</w:t>
      </w:r>
      <w:r>
        <w:rPr>
          <w:rFonts w:ascii="Times New Roman" w:eastAsia="SimSun" w:hAnsi="Times New Roman" w:cs="Times New Roman"/>
          <w:sz w:val="26"/>
          <w:szCs w:val="26"/>
        </w:rPr>
        <w:t xml:space="preserve"> l</w:t>
      </w:r>
      <w:r>
        <w:rPr>
          <w:rFonts w:ascii="Times New Roman" w:eastAsia="SimSun" w:hAnsi="Times New Roman" w:cs="Times New Roman"/>
          <w:sz w:val="26"/>
          <w:szCs w:val="26"/>
        </w:rPr>
        <w:t>ạ</w:t>
      </w:r>
      <w:r>
        <w:rPr>
          <w:rFonts w:ascii="Times New Roman" w:eastAsia="SimSun" w:hAnsi="Times New Roman" w:cs="Times New Roman"/>
          <w:sz w:val="26"/>
          <w:szCs w:val="26"/>
        </w:rPr>
        <w:t>i đ</w:t>
      </w:r>
      <w:r>
        <w:rPr>
          <w:rFonts w:ascii="Times New Roman" w:eastAsia="SimSun" w:hAnsi="Times New Roman" w:cs="Times New Roman"/>
          <w:sz w:val="26"/>
          <w:szCs w:val="26"/>
        </w:rPr>
        <w:t>ầ</w:t>
      </w:r>
      <w:r>
        <w:rPr>
          <w:rFonts w:ascii="Times New Roman" w:eastAsia="SimSun" w:hAnsi="Times New Roman" w:cs="Times New Roman"/>
          <w:sz w:val="26"/>
          <w:szCs w:val="26"/>
        </w:rPr>
        <w:t>y đ</w:t>
      </w:r>
      <w:r>
        <w:rPr>
          <w:rFonts w:ascii="Times New Roman" w:eastAsia="SimSun" w:hAnsi="Times New Roman" w:cs="Times New Roman"/>
          <w:sz w:val="26"/>
          <w:szCs w:val="26"/>
        </w:rPr>
        <w:t>ủ</w:t>
      </w:r>
      <w:r>
        <w:rPr>
          <w:rFonts w:ascii="Times New Roman" w:eastAsia="SimSun" w:hAnsi="Times New Roman" w:cs="Times New Roman"/>
          <w:sz w:val="26"/>
          <w:szCs w:val="26"/>
        </w:rPr>
        <w:t xml:space="preserve"> danh sách. </w:t>
      </w:r>
    </w:p>
    <w:p w14:paraId="301C1C5A" w14:textId="77777777" w:rsidR="000A5193" w:rsidRDefault="000A5193">
      <w:pPr>
        <w:rPr>
          <w:rFonts w:ascii="Times New Roman" w:eastAsia="SimSun" w:hAnsi="Times New Roman" w:cs="Times New Roman"/>
          <w:sz w:val="26"/>
          <w:szCs w:val="26"/>
          <w:lang w:eastAsia="en-US"/>
        </w:rPr>
      </w:pPr>
    </w:p>
    <w:p w14:paraId="41786E61" w14:textId="77777777" w:rsidR="000A5193" w:rsidRDefault="00381B22">
      <w:pPr>
        <w:pStyle w:val="Heading2"/>
      </w:pPr>
      <w:bookmarkStart w:id="85" w:name="_Toc875"/>
      <w:bookmarkStart w:id="86" w:name="_Toc3412"/>
      <w:bookmarkStart w:id="87" w:name="_Toc215500646"/>
      <w:bookmarkStart w:id="88" w:name="_Toc481"/>
      <w:bookmarkStart w:id="89" w:name="_Toc13219"/>
      <w:bookmarkStart w:id="90" w:name="_Toc215515270"/>
      <w:r>
        <w:lastRenderedPageBreak/>
        <w:t>3.6. Ch</w:t>
      </w:r>
      <w:r>
        <w:t>ứ</w:t>
      </w:r>
      <w:r>
        <w:t>c năng Xu</w:t>
      </w:r>
      <w:r>
        <w:t>ấ</w:t>
      </w:r>
      <w:r>
        <w:t>t báo cáo Excel</w:t>
      </w:r>
      <w:bookmarkEnd w:id="85"/>
      <w:bookmarkEnd w:id="86"/>
      <w:bookmarkEnd w:id="87"/>
      <w:bookmarkEnd w:id="88"/>
      <w:bookmarkEnd w:id="89"/>
      <w:bookmarkEnd w:id="90"/>
    </w:p>
    <w:p w14:paraId="442F563B" w14:textId="77777777" w:rsidR="000A5193" w:rsidRDefault="00381B2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5220F04B" wp14:editId="54AF4549">
            <wp:extent cx="5220335" cy="4084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BEADA" w14:textId="77777777" w:rsidR="000A5193" w:rsidRDefault="000A5193">
      <w:pPr>
        <w:rPr>
          <w:lang w:eastAsia="en-US"/>
        </w:rPr>
      </w:pPr>
    </w:p>
    <w:p w14:paraId="4F3D89BB" w14:textId="77777777" w:rsidR="000A5193" w:rsidRDefault="000A5193">
      <w:pPr>
        <w:rPr>
          <w:lang w:eastAsia="en-US"/>
        </w:rPr>
      </w:pPr>
    </w:p>
    <w:p w14:paraId="06D9B14A" w14:textId="77777777" w:rsidR="000A5193" w:rsidRDefault="00381B22">
      <w:pPr>
        <w:rPr>
          <w:rFonts w:ascii="Times New Roman" w:eastAsia="SimSun" w:hAnsi="Times New Roman" w:cs="Times New Roman"/>
          <w:sz w:val="26"/>
          <w:szCs w:val="26"/>
        </w:rPr>
      </w:pPr>
      <w:r>
        <w:rPr>
          <w:rFonts w:ascii="Times New Roman" w:eastAsia="SimSun" w:hAnsi="Times New Roman" w:cs="Times New Roman"/>
          <w:sz w:val="26"/>
          <w:szCs w:val="26"/>
        </w:rPr>
        <w:t>- Các thông tin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 đã nh</w:t>
      </w:r>
      <w:r>
        <w:rPr>
          <w:rFonts w:ascii="Times New Roman" w:eastAsia="SimSun" w:hAnsi="Times New Roman" w:cs="Times New Roman"/>
          <w:sz w:val="26"/>
          <w:szCs w:val="26"/>
        </w:rPr>
        <w:t>ậ</w:t>
      </w:r>
      <w:r>
        <w:rPr>
          <w:rFonts w:ascii="Times New Roman" w:eastAsia="SimSun" w:hAnsi="Times New Roman" w:cs="Times New Roman"/>
          <w:sz w:val="26"/>
          <w:szCs w:val="26"/>
        </w:rPr>
        <w:t>p đư</w:t>
      </w:r>
      <w:r>
        <w:rPr>
          <w:rFonts w:ascii="Times New Roman" w:eastAsia="SimSun" w:hAnsi="Times New Roman" w:cs="Times New Roman"/>
          <w:sz w:val="26"/>
          <w:szCs w:val="26"/>
        </w:rPr>
        <w:t>ợ</w:t>
      </w:r>
      <w:r>
        <w:rPr>
          <w:rFonts w:ascii="Times New Roman" w:eastAsia="SimSun" w:hAnsi="Times New Roman" w:cs="Times New Roman"/>
          <w:sz w:val="26"/>
          <w:szCs w:val="26"/>
        </w:rPr>
        <w:t>c lưu trong “Danh sách h</w:t>
      </w:r>
      <w:r>
        <w:rPr>
          <w:rFonts w:ascii="Times New Roman" w:eastAsia="SimSun" w:hAnsi="Times New Roman" w:cs="Times New Roman"/>
          <w:sz w:val="26"/>
          <w:szCs w:val="26"/>
        </w:rPr>
        <w:t>ọ</w:t>
      </w:r>
      <w:r>
        <w:rPr>
          <w:rFonts w:ascii="Times New Roman" w:eastAsia="SimSun" w:hAnsi="Times New Roman" w:cs="Times New Roman"/>
          <w:sz w:val="26"/>
          <w:szCs w:val="26"/>
        </w:rPr>
        <w:t>c sinh”. D</w:t>
      </w:r>
      <w:r>
        <w:rPr>
          <w:rFonts w:ascii="Times New Roman" w:eastAsia="SimSun" w:hAnsi="Times New Roman" w:cs="Times New Roman"/>
          <w:sz w:val="26"/>
          <w:szCs w:val="26"/>
        </w:rPr>
        <w:t>ữ</w:t>
      </w:r>
      <w:r>
        <w:rPr>
          <w:rFonts w:ascii="Times New Roman" w:eastAsia="SimSun" w:hAnsi="Times New Roman" w:cs="Times New Roman"/>
          <w:sz w:val="26"/>
          <w:szCs w:val="26"/>
        </w:rPr>
        <w:t xml:space="preserve"> li</w:t>
      </w:r>
      <w:r>
        <w:rPr>
          <w:rFonts w:ascii="Times New Roman" w:eastAsia="SimSun" w:hAnsi="Times New Roman" w:cs="Times New Roman"/>
          <w:sz w:val="26"/>
          <w:szCs w:val="26"/>
        </w:rPr>
        <w:t>ệ</w:t>
      </w:r>
      <w:r>
        <w:rPr>
          <w:rFonts w:ascii="Times New Roman" w:eastAsia="SimSun" w:hAnsi="Times New Roman" w:cs="Times New Roman"/>
          <w:sz w:val="26"/>
          <w:szCs w:val="26"/>
        </w:rPr>
        <w:t>u này có th</w:t>
      </w:r>
      <w:r>
        <w:rPr>
          <w:rFonts w:ascii="Times New Roman" w:eastAsia="SimSun" w:hAnsi="Times New Roman" w:cs="Times New Roman"/>
          <w:sz w:val="26"/>
          <w:szCs w:val="26"/>
        </w:rPr>
        <w:t>ể</w:t>
      </w:r>
      <w:r>
        <w:rPr>
          <w:rFonts w:ascii="Times New Roman" w:eastAsia="SimSun" w:hAnsi="Times New Roman" w:cs="Times New Roman"/>
          <w:sz w:val="26"/>
          <w:szCs w:val="26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</w:rPr>
        <w:t>đư</w:t>
      </w:r>
      <w:r>
        <w:rPr>
          <w:rFonts w:ascii="Times New Roman" w:eastAsia="SimSun" w:hAnsi="Times New Roman" w:cs="Times New Roman"/>
          <w:sz w:val="26"/>
          <w:szCs w:val="26"/>
        </w:rPr>
        <w:t>ợ</w:t>
      </w:r>
      <w:r>
        <w:rPr>
          <w:rFonts w:ascii="Times New Roman" w:eastAsia="SimSun" w:hAnsi="Times New Roman" w:cs="Times New Roman"/>
          <w:sz w:val="26"/>
          <w:szCs w:val="26"/>
        </w:rPr>
        <w:t>c xu</w:t>
      </w:r>
      <w:r>
        <w:rPr>
          <w:rFonts w:ascii="Times New Roman" w:eastAsia="SimSun" w:hAnsi="Times New Roman" w:cs="Times New Roman"/>
          <w:sz w:val="26"/>
          <w:szCs w:val="26"/>
        </w:rPr>
        <w:t>ấ</w:t>
      </w:r>
      <w:r>
        <w:rPr>
          <w:rFonts w:ascii="Times New Roman" w:eastAsia="SimSun" w:hAnsi="Times New Roman" w:cs="Times New Roman"/>
          <w:sz w:val="26"/>
          <w:szCs w:val="26"/>
        </w:rPr>
        <w:t>t ra Excel b</w:t>
      </w:r>
      <w:r>
        <w:rPr>
          <w:rFonts w:ascii="Times New Roman" w:eastAsia="SimSun" w:hAnsi="Times New Roman" w:cs="Times New Roman"/>
          <w:sz w:val="26"/>
          <w:szCs w:val="26"/>
        </w:rPr>
        <w:t>ằ</w:t>
      </w:r>
      <w:r>
        <w:rPr>
          <w:rFonts w:ascii="Times New Roman" w:eastAsia="SimSun" w:hAnsi="Times New Roman" w:cs="Times New Roman"/>
          <w:sz w:val="26"/>
          <w:szCs w:val="26"/>
        </w:rPr>
        <w:t>ng nút Xu</w:t>
      </w:r>
      <w:r>
        <w:rPr>
          <w:rFonts w:ascii="Times New Roman" w:eastAsia="SimSun" w:hAnsi="Times New Roman" w:cs="Times New Roman"/>
          <w:sz w:val="26"/>
          <w:szCs w:val="26"/>
        </w:rPr>
        <w:t>ấ</w:t>
      </w:r>
      <w:r>
        <w:rPr>
          <w:rFonts w:ascii="Times New Roman" w:eastAsia="SimSun" w:hAnsi="Times New Roman" w:cs="Times New Roman"/>
          <w:sz w:val="26"/>
          <w:szCs w:val="26"/>
        </w:rPr>
        <w:t>t Excel.</w:t>
      </w:r>
    </w:p>
    <w:p w14:paraId="68731C01" w14:textId="77777777" w:rsidR="000A5193" w:rsidRDefault="000A5193"/>
    <w:p w14:paraId="23062E14" w14:textId="77777777" w:rsidR="000A5193" w:rsidRDefault="000A5193"/>
    <w:p w14:paraId="3F227554" w14:textId="77777777" w:rsidR="000A5193" w:rsidRDefault="00381B22">
      <w:pPr>
        <w:rPr>
          <w:lang w:eastAsia="en-US"/>
        </w:rPr>
      </w:pPr>
      <w:r>
        <w:rPr>
          <w:noProof/>
          <w:lang w:eastAsia="en-US"/>
        </w:rPr>
        <w:drawing>
          <wp:inline distT="0" distB="0" distL="0" distR="0" wp14:anchorId="6301EBC4" wp14:editId="5BBEADC5">
            <wp:extent cx="5220335" cy="19843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0335" cy="198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FCF8" w14:textId="77777777" w:rsidR="000A5193" w:rsidRDefault="000A5193">
      <w:pPr>
        <w:rPr>
          <w:lang w:eastAsia="en-US"/>
        </w:rPr>
      </w:pPr>
    </w:p>
    <w:p w14:paraId="09248DB0" w14:textId="77777777" w:rsidR="000A5193" w:rsidRDefault="000A5193">
      <w:pPr>
        <w:rPr>
          <w:lang w:eastAsia="en-US"/>
        </w:rPr>
      </w:pPr>
    </w:p>
    <w:p w14:paraId="5A5C5960" w14:textId="77777777" w:rsidR="000A5193" w:rsidRDefault="00381B22">
      <w:pPr>
        <w:rPr>
          <w:rFonts w:ascii="Times New Roman" w:eastAsia="SimSun" w:hAnsi="Times New Roman" w:cs="Times New Roman"/>
          <w:sz w:val="26"/>
          <w:szCs w:val="26"/>
          <w:lang w:eastAsia="en-US"/>
        </w:rPr>
      </w:pPr>
      <w:r>
        <w:rPr>
          <w:rFonts w:ascii="Times New Roman" w:eastAsia="SimSun" w:hAnsi="Times New Roman" w:cs="Times New Roman"/>
          <w:sz w:val="26"/>
          <w:szCs w:val="26"/>
          <w:lang w:eastAsia="en-US"/>
        </w:rPr>
        <w:t>-</w:t>
      </w:r>
      <w:r>
        <w:rPr>
          <w:lang w:eastAsia="en-US"/>
        </w:rPr>
        <w:t xml:space="preserve"> 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Danh sách thông tin đ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ầ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y đ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ủ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 xml:space="preserve"> c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ủ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a các h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ọ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c sinh sau khi xu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>ấ</w:t>
      </w:r>
      <w:r>
        <w:rPr>
          <w:rFonts w:ascii="Times New Roman" w:eastAsia="SimSun" w:hAnsi="Times New Roman" w:cs="Times New Roman"/>
          <w:sz w:val="26"/>
          <w:szCs w:val="26"/>
          <w:lang w:eastAsia="en-US"/>
        </w:rPr>
        <w:t xml:space="preserve">t ra </w:t>
      </w:r>
      <w:r>
        <w:rPr>
          <w:rFonts w:ascii="Times New Roman" w:eastAsia="SimSun" w:hAnsi="Times New Roman" w:cs="Times New Roman"/>
          <w:sz w:val="26"/>
          <w:szCs w:val="26"/>
        </w:rPr>
        <w:t xml:space="preserve">Excel. </w:t>
      </w:r>
    </w:p>
    <w:p w14:paraId="23DD99CF" w14:textId="77777777" w:rsidR="000A5193" w:rsidRDefault="000A5193">
      <w:pPr>
        <w:rPr>
          <w:rFonts w:ascii="Times New Roman" w:eastAsia="SimSun" w:hAnsi="Times New Roman" w:cs="Times New Roman"/>
          <w:sz w:val="26"/>
          <w:szCs w:val="26"/>
        </w:rPr>
      </w:pPr>
    </w:p>
    <w:p w14:paraId="07625D30" w14:textId="77777777" w:rsidR="000A5193" w:rsidRDefault="00381B22">
      <w:pPr>
        <w:pStyle w:val="Heading1"/>
      </w:pPr>
      <w:bookmarkStart w:id="91" w:name="_Toc5854"/>
      <w:bookmarkStart w:id="92" w:name="_Toc215500647"/>
      <w:bookmarkStart w:id="93" w:name="_Toc5847"/>
      <w:bookmarkStart w:id="94" w:name="_Toc16462"/>
      <w:bookmarkStart w:id="95" w:name="_Toc24843"/>
      <w:bookmarkStart w:id="96" w:name="_Toc215515271"/>
      <w:r>
        <w:t>Vi</w:t>
      </w:r>
      <w:r>
        <w:t>ế</w:t>
      </w:r>
      <w:r>
        <w:t xml:space="preserve">t code </w:t>
      </w:r>
      <w:r>
        <w:t>ứ</w:t>
      </w:r>
      <w:r>
        <w:t>ng d</w:t>
      </w:r>
      <w:r>
        <w:t>ụ</w:t>
      </w:r>
      <w:r>
        <w:t>ng v</w:t>
      </w:r>
      <w:r>
        <w:t>ớ</w:t>
      </w:r>
      <w:r>
        <w:t>i Tkinter + MySQL</w:t>
      </w:r>
      <w:bookmarkEnd w:id="91"/>
      <w:bookmarkEnd w:id="92"/>
      <w:bookmarkEnd w:id="93"/>
      <w:bookmarkEnd w:id="94"/>
      <w:bookmarkEnd w:id="95"/>
      <w:bookmarkEnd w:id="96"/>
    </w:p>
    <w:p w14:paraId="639DBCBF" w14:textId="77777777" w:rsidR="000A5193" w:rsidRDefault="00381B22">
      <w:pPr>
        <w:pStyle w:val="Heading2"/>
      </w:pPr>
      <w:bookmarkStart w:id="97" w:name="_Toc215500648"/>
      <w:bookmarkStart w:id="98" w:name="_Toc29286"/>
      <w:bookmarkStart w:id="99" w:name="_Toc215515272"/>
      <w:r>
        <w:lastRenderedPageBreak/>
        <w:t>4.1 Thi</w:t>
      </w:r>
      <w:r>
        <w:t>ế</w:t>
      </w:r>
      <w:r>
        <w:t>t k</w:t>
      </w:r>
      <w:r>
        <w:t>ế</w:t>
      </w:r>
      <w:r>
        <w:t xml:space="preserve">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</w:t>
      </w:r>
      <w:bookmarkEnd w:id="97"/>
      <w:bookmarkEnd w:id="99"/>
    </w:p>
    <w:p w14:paraId="355EE213" w14:textId="77777777" w:rsidR="000A5193" w:rsidRDefault="00381B22">
      <w:pPr>
        <w:pStyle w:val="Heading3"/>
        <w:rPr>
          <w:i/>
          <w:iCs/>
        </w:rPr>
      </w:pPr>
      <w:bookmarkStart w:id="100" w:name="_Toc215500649"/>
      <w:bookmarkStart w:id="101" w:name="_Toc215515273"/>
      <w:r>
        <w:rPr>
          <w:i/>
          <w:iCs/>
        </w:rPr>
        <w:t>4.1.1 Cơ s</w:t>
      </w:r>
      <w:r>
        <w:rPr>
          <w:i/>
          <w:iCs/>
        </w:rPr>
        <w:t>ở</w:t>
      </w:r>
      <w:r>
        <w:rPr>
          <w:i/>
          <w:iCs/>
        </w:rPr>
        <w:t xml:space="preserve">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MySQL</w:t>
      </w:r>
      <w:bookmarkEnd w:id="100"/>
      <w:bookmarkEnd w:id="101"/>
    </w:p>
    <w:p w14:paraId="1413C1F4" w14:textId="77777777" w:rsidR="000A5193" w:rsidRDefault="000A5193"/>
    <w:p w14:paraId="55047951" w14:textId="77777777" w:rsidR="000A5193" w:rsidRDefault="00381B22">
      <w:r>
        <w:rPr>
          <w:noProof/>
          <w:lang w:eastAsia="en-US"/>
        </w:rPr>
        <w:drawing>
          <wp:inline distT="0" distB="0" distL="114300" distR="114300" wp14:anchorId="3D1D4A2A" wp14:editId="27B300CE">
            <wp:extent cx="5219700" cy="3086100"/>
            <wp:effectExtent l="0" t="0" r="7620" b="7620"/>
            <wp:docPr id="3" name="Picture 3" descr="Screenshot 2025-11-30 2102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5-11-30 21023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03CD" w14:textId="77777777" w:rsidR="000A5193" w:rsidRDefault="000A5193">
      <w:pPr>
        <w:pStyle w:val="Heading3"/>
      </w:pPr>
    </w:p>
    <w:p w14:paraId="00318E1E" w14:textId="77777777" w:rsidR="000A5193" w:rsidRDefault="00381B22">
      <w:pPr>
        <w:pStyle w:val="Heading3"/>
        <w:rPr>
          <w:i/>
          <w:iCs/>
        </w:rPr>
      </w:pPr>
      <w:bookmarkStart w:id="102" w:name="_Toc215500650"/>
      <w:bookmarkStart w:id="103" w:name="_Toc215515274"/>
      <w:r>
        <w:rPr>
          <w:i/>
          <w:iCs/>
        </w:rPr>
        <w:t>4.1.2 Sơ đ</w:t>
      </w:r>
      <w:r>
        <w:rPr>
          <w:i/>
          <w:iCs/>
        </w:rPr>
        <w:t>ồ</w:t>
      </w:r>
      <w:r>
        <w:rPr>
          <w:i/>
          <w:iCs/>
        </w:rPr>
        <w:t xml:space="preserve"> th</w:t>
      </w:r>
      <w:r>
        <w:rPr>
          <w:i/>
          <w:iCs/>
        </w:rPr>
        <w:t>ự</w:t>
      </w:r>
      <w:r>
        <w:rPr>
          <w:i/>
          <w:iCs/>
        </w:rPr>
        <w:t>c th</w:t>
      </w:r>
      <w:r>
        <w:rPr>
          <w:i/>
          <w:iCs/>
        </w:rPr>
        <w:t>ể</w:t>
      </w:r>
      <w:r>
        <w:rPr>
          <w:i/>
          <w:iCs/>
        </w:rPr>
        <w:t xml:space="preserve"> – quan h</w:t>
      </w:r>
      <w:r>
        <w:rPr>
          <w:i/>
          <w:iCs/>
        </w:rPr>
        <w:t>ệ</w:t>
      </w:r>
      <w:r>
        <w:rPr>
          <w:i/>
          <w:iCs/>
        </w:rPr>
        <w:t xml:space="preserve"> (ERD)</w:t>
      </w:r>
      <w:bookmarkEnd w:id="102"/>
      <w:bookmarkEnd w:id="103"/>
      <w:r>
        <w:rPr>
          <w:i/>
          <w:iCs/>
        </w:rPr>
        <w:t xml:space="preserve"> </w:t>
      </w:r>
    </w:p>
    <w:p w14:paraId="0825C2AF" w14:textId="77777777" w:rsidR="000A5193" w:rsidRDefault="000A5193"/>
    <w:p w14:paraId="2BAA6661" w14:textId="77777777" w:rsidR="000A5193" w:rsidRDefault="00381B22">
      <w:r>
        <w:rPr>
          <w:noProof/>
          <w:lang w:eastAsia="en-US"/>
        </w:rPr>
        <w:drawing>
          <wp:inline distT="0" distB="0" distL="114300" distR="114300" wp14:anchorId="1932A69F" wp14:editId="472ED5B0">
            <wp:extent cx="4544060" cy="3806825"/>
            <wp:effectExtent l="0" t="0" r="12700" b="3175"/>
            <wp:docPr id="2" name="Picture 2" descr="Screenshot 2025-11-30 21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5-11-30 2100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65EEF" w14:textId="77777777" w:rsidR="000A5193" w:rsidRDefault="000A5193"/>
    <w:p w14:paraId="3214E143" w14:textId="77777777" w:rsidR="000A5193" w:rsidRDefault="00381B22">
      <w:pPr>
        <w:pStyle w:val="Heading2"/>
      </w:pPr>
      <w:bookmarkStart w:id="104" w:name="_Toc215500651"/>
      <w:bookmarkStart w:id="105" w:name="_Toc215515275"/>
      <w:r>
        <w:lastRenderedPageBreak/>
        <w:t xml:space="preserve">4.2 Code </w:t>
      </w:r>
      <w:r>
        <w:t>ứ</w:t>
      </w:r>
      <w:r>
        <w:t>ng d</w:t>
      </w:r>
      <w:r>
        <w:t>ụ</w:t>
      </w:r>
      <w:r>
        <w:t>ng v</w:t>
      </w:r>
      <w:r>
        <w:t>ớ</w:t>
      </w:r>
      <w:r>
        <w:t>i Tkinter và MySQL</w:t>
      </w:r>
      <w:bookmarkEnd w:id="104"/>
      <w:bookmarkEnd w:id="105"/>
    </w:p>
    <w:p w14:paraId="66128ED2" w14:textId="77777777" w:rsidR="000A5193" w:rsidRDefault="00381B22">
      <w:pPr>
        <w:pStyle w:val="Heading3"/>
        <w:rPr>
          <w:i/>
          <w:iCs/>
        </w:rPr>
      </w:pPr>
      <w:bookmarkStart w:id="106" w:name="_Toc215500652"/>
      <w:bookmarkStart w:id="107" w:name="_Toc215515276"/>
      <w:r>
        <w:rPr>
          <w:i/>
          <w:iCs/>
        </w:rPr>
        <w:t>4.2.1 G</w:t>
      </w:r>
      <w:r>
        <w:rPr>
          <w:i/>
          <w:iCs/>
        </w:rPr>
        <w:t>ọ</w:t>
      </w:r>
      <w:r>
        <w:rPr>
          <w:i/>
          <w:iCs/>
        </w:rPr>
        <w:t>i thư vi</w:t>
      </w:r>
      <w:r>
        <w:rPr>
          <w:i/>
          <w:iCs/>
        </w:rPr>
        <w:t>ệ</w:t>
      </w:r>
      <w:r>
        <w:rPr>
          <w:i/>
          <w:iCs/>
        </w:rPr>
        <w:t>n Tkinter vào chương trình</w:t>
      </w:r>
      <w:bookmarkEnd w:id="98"/>
      <w:bookmarkEnd w:id="106"/>
      <w:bookmarkEnd w:id="107"/>
    </w:p>
    <w:p w14:paraId="70FDF311" w14:textId="77777777" w:rsidR="000A5193" w:rsidRDefault="000A5193"/>
    <w:p w14:paraId="5962B8C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6A9955"/>
          <w:sz w:val="26"/>
          <w:szCs w:val="26"/>
          <w:lang w:eastAsia="en-US"/>
        </w:rPr>
      </w:pPr>
      <w:r>
        <w:rPr>
          <w:rFonts w:ascii="Consolas" w:eastAsia="Times New Roman" w:hAnsi="Consolas" w:cs="Times New Roman"/>
          <w:color w:val="C586C0"/>
          <w:sz w:val="26"/>
          <w:szCs w:val="26"/>
          <w:lang w:eastAsia="en-US"/>
        </w:rPr>
        <w:t>import</w:t>
      </w:r>
      <w:r>
        <w:rPr>
          <w:rFonts w:ascii="Consolas" w:eastAsia="Times New Roman" w:hAnsi="Consolas" w:cs="Times New Roman"/>
          <w:color w:val="CCCCCC"/>
          <w:sz w:val="26"/>
          <w:szCs w:val="26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6"/>
          <w:szCs w:val="26"/>
          <w:lang w:eastAsia="en-US"/>
        </w:rPr>
        <w:t>tkinter</w:t>
      </w:r>
      <w:r>
        <w:rPr>
          <w:rFonts w:ascii="Consolas" w:eastAsia="Times New Roman" w:hAnsi="Consolas" w:cs="Times New Roman"/>
          <w:color w:val="CCCCCC"/>
          <w:sz w:val="26"/>
          <w:szCs w:val="26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6"/>
          <w:szCs w:val="26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6"/>
          <w:szCs w:val="26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6"/>
          <w:szCs w:val="26"/>
          <w:lang w:eastAsia="en-US"/>
        </w:rPr>
        <w:t>tk</w:t>
      </w:r>
    </w:p>
    <w:p w14:paraId="3B578FD2" w14:textId="77777777" w:rsidR="000A5193" w:rsidRDefault="000A5193">
      <w:pPr>
        <w:rPr>
          <w:lang w:eastAsia="en-US"/>
        </w:rPr>
      </w:pPr>
    </w:p>
    <w:p w14:paraId="293549DA" w14:textId="77777777" w:rsidR="000A5193" w:rsidRDefault="000A5193">
      <w:pPr>
        <w:rPr>
          <w:lang w:eastAsia="en-US"/>
        </w:rPr>
      </w:pPr>
    </w:p>
    <w:p w14:paraId="7C5EEC82" w14:textId="77777777" w:rsidR="000A5193" w:rsidRDefault="00381B22">
      <w:pPr>
        <w:pStyle w:val="Heading3"/>
        <w:rPr>
          <w:i/>
          <w:iCs/>
          <w:lang w:eastAsia="en-US"/>
        </w:rPr>
      </w:pPr>
      <w:bookmarkStart w:id="108" w:name="_Toc215500653"/>
      <w:bookmarkStart w:id="109" w:name="_Toc17537"/>
      <w:bookmarkStart w:id="110" w:name="_Toc215515277"/>
      <w:r>
        <w:rPr>
          <w:i/>
          <w:iCs/>
          <w:lang w:eastAsia="en-US"/>
        </w:rPr>
        <w:t>4.2.2 G</w:t>
      </w:r>
      <w:r>
        <w:rPr>
          <w:i/>
          <w:iCs/>
          <w:lang w:eastAsia="en-US"/>
        </w:rPr>
        <w:t>ọ</w:t>
      </w:r>
      <w:r>
        <w:rPr>
          <w:i/>
          <w:iCs/>
          <w:lang w:eastAsia="en-US"/>
        </w:rPr>
        <w:t xml:space="preserve">i thêm </w:t>
      </w:r>
      <w:r>
        <w:rPr>
          <w:i/>
          <w:iCs/>
        </w:rPr>
        <w:t>các thư vi</w:t>
      </w:r>
      <w:r>
        <w:rPr>
          <w:i/>
          <w:iCs/>
        </w:rPr>
        <w:t>ệ</w:t>
      </w:r>
      <w:r>
        <w:rPr>
          <w:i/>
          <w:iCs/>
        </w:rPr>
        <w:t>n c</w:t>
      </w:r>
      <w:r>
        <w:rPr>
          <w:i/>
          <w:iCs/>
        </w:rPr>
        <w:t>ầ</w:t>
      </w:r>
      <w:r>
        <w:rPr>
          <w:i/>
          <w:iCs/>
        </w:rPr>
        <w:t>n thi</w:t>
      </w:r>
      <w:r>
        <w:rPr>
          <w:i/>
          <w:iCs/>
        </w:rPr>
        <w:t>ế</w:t>
      </w:r>
      <w:r>
        <w:rPr>
          <w:i/>
          <w:iCs/>
        </w:rPr>
        <w:t>t cho GUI, x</w:t>
      </w:r>
      <w:r>
        <w:rPr>
          <w:i/>
          <w:iCs/>
        </w:rPr>
        <w:t>ử</w:t>
      </w:r>
      <w:r>
        <w:rPr>
          <w:i/>
          <w:iCs/>
        </w:rPr>
        <w:t xml:space="preserve"> lý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u, k</w:t>
      </w:r>
      <w:r>
        <w:rPr>
          <w:i/>
          <w:iCs/>
        </w:rPr>
        <w:t>ế</w:t>
      </w:r>
      <w:r>
        <w:rPr>
          <w:i/>
          <w:iCs/>
        </w:rPr>
        <w:t>t n</w:t>
      </w:r>
      <w:r>
        <w:rPr>
          <w:i/>
          <w:iCs/>
        </w:rPr>
        <w:t>ố</w:t>
      </w:r>
      <w:r>
        <w:rPr>
          <w:i/>
          <w:iCs/>
        </w:rPr>
        <w:t>i cơ s</w:t>
      </w:r>
      <w:r>
        <w:rPr>
          <w:i/>
          <w:iCs/>
        </w:rPr>
        <w:t>ở</w:t>
      </w:r>
      <w:r>
        <w:rPr>
          <w:i/>
          <w:iCs/>
        </w:rPr>
        <w:t xml:space="preserve">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và xu</w:t>
      </w:r>
      <w:r>
        <w:rPr>
          <w:i/>
          <w:iCs/>
        </w:rPr>
        <w:t>ấ</w:t>
      </w:r>
      <w:r>
        <w:rPr>
          <w:i/>
          <w:iCs/>
        </w:rPr>
        <w:t>t file Excel.</w:t>
      </w:r>
      <w:bookmarkEnd w:id="108"/>
      <w:bookmarkEnd w:id="109"/>
      <w:bookmarkEnd w:id="110"/>
    </w:p>
    <w:p w14:paraId="60A43FE5" w14:textId="77777777" w:rsidR="000A5193" w:rsidRDefault="000A5193">
      <w:pPr>
        <w:rPr>
          <w:lang w:eastAsia="en-US"/>
        </w:rPr>
      </w:pPr>
    </w:p>
    <w:p w14:paraId="18341A0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tkinter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 </w:t>
      </w:r>
    </w:p>
    <w:p w14:paraId="21D705E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tkcalendar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DateEntry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</w:p>
    <w:p w14:paraId="5109A7A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pandas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pd</w:t>
      </w:r>
    </w:p>
    <w:p w14:paraId="7A71E23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from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datetime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datetime</w:t>
      </w:r>
    </w:p>
    <w:p w14:paraId="7DFF9644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134A38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import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mysql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connector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</w:p>
    <w:p w14:paraId="6B71DFAF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A9F2986" w14:textId="77777777" w:rsidR="000A5193" w:rsidRDefault="000A5193">
      <w:pPr>
        <w:rPr>
          <w:lang w:eastAsia="en-US"/>
        </w:rPr>
      </w:pPr>
    </w:p>
    <w:p w14:paraId="1708B15B" w14:textId="77777777" w:rsidR="000A5193" w:rsidRDefault="000A5193">
      <w:pPr>
        <w:rPr>
          <w:lang w:eastAsia="en-US"/>
        </w:rPr>
      </w:pPr>
    </w:p>
    <w:p w14:paraId="4388A1F6" w14:textId="77777777" w:rsidR="000A5193" w:rsidRDefault="00381B22">
      <w:pPr>
        <w:pStyle w:val="Heading3"/>
        <w:rPr>
          <w:i/>
          <w:iCs/>
          <w:lang w:eastAsia="en-US"/>
        </w:rPr>
      </w:pPr>
      <w:bookmarkStart w:id="111" w:name="_Toc17291"/>
      <w:bookmarkStart w:id="112" w:name="_Toc215500654"/>
      <w:bookmarkStart w:id="113" w:name="_Toc215515278"/>
      <w:r>
        <w:rPr>
          <w:i/>
          <w:iCs/>
          <w:lang w:eastAsia="en-US"/>
        </w:rPr>
        <w:t xml:space="preserve">4.2.3 </w:t>
      </w:r>
      <w:r>
        <w:rPr>
          <w:i/>
          <w:iCs/>
        </w:rPr>
        <w:t>Hàm k</w:t>
      </w:r>
      <w:r>
        <w:rPr>
          <w:i/>
          <w:iCs/>
        </w:rPr>
        <w:t>ế</w:t>
      </w:r>
      <w:r>
        <w:rPr>
          <w:i/>
          <w:iCs/>
        </w:rPr>
        <w:t>t n</w:t>
      </w:r>
      <w:r>
        <w:rPr>
          <w:i/>
          <w:iCs/>
        </w:rPr>
        <w:t>ố</w:t>
      </w:r>
      <w:r>
        <w:rPr>
          <w:i/>
          <w:iCs/>
        </w:rPr>
        <w:t>i cơ s</w:t>
      </w:r>
      <w:r>
        <w:rPr>
          <w:i/>
          <w:iCs/>
        </w:rPr>
        <w:t>ở</w:t>
      </w:r>
      <w:r>
        <w:rPr>
          <w:i/>
          <w:iCs/>
        </w:rPr>
        <w:t xml:space="preserve">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MySQL</w:t>
      </w:r>
      <w:bookmarkEnd w:id="111"/>
      <w:bookmarkEnd w:id="112"/>
      <w:bookmarkEnd w:id="113"/>
    </w:p>
    <w:p w14:paraId="6BBA3328" w14:textId="77777777" w:rsidR="000A5193" w:rsidRDefault="000A5193">
      <w:pPr>
        <w:rPr>
          <w:lang w:eastAsia="en-US"/>
        </w:rPr>
      </w:pPr>
    </w:p>
    <w:p w14:paraId="614968BC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843E10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(): </w:t>
      </w:r>
    </w:p>
    <w:p w14:paraId="3F1C45CC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AAE79C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mysql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connector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</w:p>
    <w:p w14:paraId="52838D6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1BD3AF4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22F75BD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host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"localhost"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068AC09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140B1BE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093A257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user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"root"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16BD0B9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6D71ADB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3D23135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password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</w:p>
    <w:p w14:paraId="05AA994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7CC5E42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database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"qlhocsinh"</w:t>
      </w:r>
    </w:p>
    <w:p w14:paraId="4ECE4C9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5B5DEF8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3DBB461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)</w:t>
      </w:r>
    </w:p>
    <w:p w14:paraId="547BD83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E2267E2" w14:textId="77777777" w:rsidR="000A5193" w:rsidRDefault="000A5193">
      <w:pPr>
        <w:pStyle w:val="Heading2"/>
        <w:rPr>
          <w:lang w:eastAsia="en-US"/>
        </w:rPr>
      </w:pPr>
      <w:bookmarkStart w:id="114" w:name="_Toc15374"/>
    </w:p>
    <w:p w14:paraId="78F821E3" w14:textId="77777777" w:rsidR="000A5193" w:rsidRDefault="00381B22">
      <w:pPr>
        <w:pStyle w:val="Heading3"/>
        <w:rPr>
          <w:i/>
          <w:iCs/>
          <w:lang w:eastAsia="en-US"/>
        </w:rPr>
      </w:pPr>
      <w:bookmarkStart w:id="115" w:name="_Toc215500655"/>
      <w:bookmarkStart w:id="116" w:name="_Toc215515279"/>
      <w:r>
        <w:rPr>
          <w:i/>
          <w:iCs/>
          <w:lang w:eastAsia="en-US"/>
        </w:rPr>
        <w:t xml:space="preserve">4.2.4 </w:t>
      </w:r>
      <w:r>
        <w:rPr>
          <w:i/>
          <w:iCs/>
        </w:rPr>
        <w:t>Hàm t</w:t>
      </w:r>
      <w:r>
        <w:rPr>
          <w:i/>
          <w:iCs/>
        </w:rPr>
        <w:t>ả</w:t>
      </w:r>
      <w:r>
        <w:rPr>
          <w:i/>
          <w:iCs/>
        </w:rPr>
        <w:t>i d</w:t>
      </w:r>
      <w:r>
        <w:rPr>
          <w:i/>
          <w:iCs/>
        </w:rPr>
        <w:t>ữ</w:t>
      </w:r>
      <w:r>
        <w:rPr>
          <w:i/>
          <w:iCs/>
        </w:rPr>
        <w:t xml:space="preserve"> li</w:t>
      </w:r>
      <w:r>
        <w:rPr>
          <w:i/>
          <w:iCs/>
        </w:rPr>
        <w:t>ệ</w:t>
      </w:r>
      <w:r>
        <w:rPr>
          <w:i/>
          <w:iCs/>
        </w:rPr>
        <w:t>u t</w:t>
      </w:r>
      <w:r>
        <w:rPr>
          <w:i/>
          <w:iCs/>
        </w:rPr>
        <w:t>ừ</w:t>
      </w:r>
      <w:r>
        <w:rPr>
          <w:i/>
          <w:iCs/>
        </w:rPr>
        <w:t xml:space="preserve"> MySQL lên b</w:t>
      </w:r>
      <w:r>
        <w:rPr>
          <w:i/>
          <w:iCs/>
        </w:rPr>
        <w:t>ả</w:t>
      </w:r>
      <w:r>
        <w:rPr>
          <w:i/>
          <w:iCs/>
        </w:rPr>
        <w:t>ng (Treeview)</w:t>
      </w:r>
      <w:bookmarkEnd w:id="114"/>
      <w:bookmarkEnd w:id="115"/>
      <w:bookmarkEnd w:id="116"/>
    </w:p>
    <w:p w14:paraId="62390B08" w14:textId="77777777" w:rsidR="000A5193" w:rsidRDefault="000A5193">
      <w:pPr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</w:pPr>
    </w:p>
    <w:p w14:paraId="41691EA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===== HÀM TẢI DỮ LIỆU TỪ CSDL LÊN BẢNG =====</w:t>
      </w:r>
    </w:p>
    <w:p w14:paraId="78C8CF7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lastRenderedPageBreak/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load_data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4ACC054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</w:p>
    <w:p w14:paraId="0FF3A18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10879F7E" w14:textId="77777777" w:rsidR="000A5193" w:rsidRDefault="00381B22">
      <w:pPr>
        <w:shd w:val="clear" w:color="auto" w:fill="1F1F1F"/>
        <w:spacing w:line="285" w:lineRule="atLeast"/>
        <w:ind w:firstLine="440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get_children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(): </w:t>
      </w:r>
    </w:p>
    <w:p w14:paraId="3DFE5F25" w14:textId="77777777" w:rsidR="000A5193" w:rsidRDefault="00381B22">
      <w:pPr>
        <w:shd w:val="clear" w:color="auto" w:fill="1F1F1F"/>
        <w:spacing w:line="285" w:lineRule="atLeast"/>
        <w:ind w:firstLine="440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6294D50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  </w:t>
      </w:r>
    </w:p>
    <w:p w14:paraId="02BD251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</w:t>
      </w:r>
    </w:p>
    <w:p w14:paraId="2D43C78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1C4980E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execute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"SELECT * FROM hocsinh"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4AE2CAA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79852D0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fetchall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</w:t>
      </w:r>
    </w:p>
    <w:p w14:paraId="051C4C05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99D086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</w:p>
    <w:p w14:paraId="08580DD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3516DFD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9954D69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FC791F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 4. Đóng kết nối (Quan trọng)</w:t>
      </w:r>
    </w:p>
    <w:p w14:paraId="2638260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close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3186882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A6E2E5F" w14:textId="77777777" w:rsidR="000A5193" w:rsidRDefault="000A5193">
      <w:pPr>
        <w:pStyle w:val="Heading3"/>
        <w:rPr>
          <w:i/>
          <w:iCs/>
          <w:lang w:eastAsia="en-US"/>
        </w:rPr>
      </w:pPr>
    </w:p>
    <w:p w14:paraId="1FF5E8FA" w14:textId="77777777" w:rsidR="000A5193" w:rsidRDefault="00381B22">
      <w:pPr>
        <w:pStyle w:val="Heading3"/>
        <w:rPr>
          <w:i/>
          <w:iCs/>
          <w:lang w:eastAsia="en-US"/>
        </w:rPr>
      </w:pPr>
      <w:bookmarkStart w:id="117" w:name="_Toc12429"/>
      <w:bookmarkStart w:id="118" w:name="_Toc215500656"/>
      <w:bookmarkStart w:id="119" w:name="_Toc215515280"/>
      <w:r>
        <w:rPr>
          <w:i/>
          <w:iCs/>
          <w:lang w:eastAsia="en-US"/>
        </w:rPr>
        <w:t xml:space="preserve">4.2.5 </w:t>
      </w:r>
      <w:r>
        <w:rPr>
          <w:i/>
          <w:iCs/>
        </w:rPr>
        <w:t>Hàm thêm h</w:t>
      </w:r>
      <w:r>
        <w:rPr>
          <w:i/>
          <w:iCs/>
        </w:rPr>
        <w:t>ọ</w:t>
      </w:r>
      <w:r>
        <w:rPr>
          <w:i/>
          <w:iCs/>
        </w:rPr>
        <w:t>c sinh m</w:t>
      </w:r>
      <w:r>
        <w:rPr>
          <w:i/>
          <w:iCs/>
        </w:rPr>
        <w:t>ớ</w:t>
      </w:r>
      <w:r>
        <w:rPr>
          <w:i/>
          <w:iCs/>
        </w:rPr>
        <w:t>i</w:t>
      </w:r>
      <w:bookmarkEnd w:id="117"/>
      <w:bookmarkEnd w:id="118"/>
      <w:bookmarkEnd w:id="119"/>
    </w:p>
    <w:p w14:paraId="37F778F7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BE873C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them_hs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0FAE36D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2979B92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</w:p>
    <w:p w14:paraId="3DC0129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C95D80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6B8DBF6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7F51FC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1D1AA4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.get()</w:t>
      </w:r>
    </w:p>
    <w:p w14:paraId="737F39F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72DFAB7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cbb_trangthai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9C111D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4ED69F27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AA4758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</w:p>
    <w:p w14:paraId="323DBE7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05C1CAA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showwarning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"Thiếu thông tin"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"Vui lòng nhập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Mã HS và Tên!"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689460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</w:p>
    <w:p w14:paraId="0B5186EB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1B1945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</w:t>
      </w:r>
    </w:p>
    <w:p w14:paraId="2495164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683F2D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F06F3A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18BEECB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6F8C238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"INSERT INTO hocsinh (mahs, holot, ten, phai, ngaysinh, lop, trangthai, diachi) VALUES 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)"</w:t>
      </w:r>
    </w:p>
    <w:p w14:paraId="6E3B3C2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18026E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5C6100F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execute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106F2BF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commit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</w:t>
      </w:r>
    </w:p>
    <w:p w14:paraId="13F5B47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close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417F824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697538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666CECD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"Thành công"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"Đã thêm học sinh mới!"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BC7AD4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load_data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6506D1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</w:p>
    <w:p w14:paraId="4674F60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00F1DA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EF11823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237BE5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Exception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5F8E28A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"Lỗi"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"Không thể thêm học sinh: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BBB9F02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7CFFCFA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128B001" w14:textId="77777777" w:rsidR="000A5193" w:rsidRDefault="00381B22">
      <w:pPr>
        <w:pStyle w:val="Heading3"/>
        <w:rPr>
          <w:i/>
          <w:iCs/>
          <w:lang w:eastAsia="en-US"/>
        </w:rPr>
      </w:pPr>
      <w:bookmarkStart w:id="120" w:name="_Toc15404"/>
      <w:bookmarkStart w:id="121" w:name="_Toc215500657"/>
      <w:bookmarkStart w:id="122" w:name="_Toc215515281"/>
      <w:r>
        <w:rPr>
          <w:i/>
          <w:iCs/>
          <w:lang w:eastAsia="en-US"/>
        </w:rPr>
        <w:t xml:space="preserve">4.2.6 </w:t>
      </w:r>
      <w:r>
        <w:rPr>
          <w:i/>
          <w:iCs/>
        </w:rPr>
        <w:t>Hàm xóa h</w:t>
      </w:r>
      <w:r>
        <w:rPr>
          <w:i/>
          <w:iCs/>
        </w:rPr>
        <w:t>ọ</w:t>
      </w:r>
      <w:r>
        <w:rPr>
          <w:i/>
          <w:iCs/>
        </w:rPr>
        <w:t>c sinh</w:t>
      </w:r>
      <w:bookmarkEnd w:id="120"/>
      <w:bookmarkEnd w:id="121"/>
      <w:bookmarkEnd w:id="122"/>
    </w:p>
    <w:p w14:paraId="30F4DE25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CFB0BB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xoa_hs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05FDDA0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76A30BB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selected_item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selection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        </w:t>
      </w:r>
    </w:p>
    <w:p w14:paraId="6806953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selected_item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5F9788D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</w:p>
    <w:p w14:paraId="536997D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showwarning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"Chưa chọn"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"Vui lòng chọn học sinh cần xóa trên bảng!"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4F2F6F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</w:p>
    <w:p w14:paraId="47FA0042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CE8AE3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6570E77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selected_item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'values'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 </w:t>
      </w:r>
    </w:p>
    <w:p w14:paraId="376DD9B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] </w:t>
      </w:r>
    </w:p>
    <w:p w14:paraId="0C460E83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6A7609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</w:p>
    <w:p w14:paraId="0E30CEF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confirm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askyesno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"Xác nhận xóa"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"Bạn có chắc muốn xóa học sinh có Mã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không?"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18041A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30647E4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confirm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1A4D9AB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</w:p>
    <w:p w14:paraId="2E34A4C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4A1222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24A8A79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</w:p>
    <w:p w14:paraId="75325DD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execute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"DELETE FROM hocsinh WHERE mahs=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,))</w:t>
      </w:r>
    </w:p>
    <w:p w14:paraId="28475E6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</w:t>
      </w:r>
    </w:p>
    <w:p w14:paraId="54FD94B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</w:p>
    <w:p w14:paraId="1F3F47F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commit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</w:t>
      </w:r>
    </w:p>
    <w:p w14:paraId="59B9730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close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A7E9D4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664561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>         </w:t>
      </w:r>
    </w:p>
    <w:p w14:paraId="72471A5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"Thành công"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"Đã xóa học sinh!"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CC9D2E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load_data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5AD697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</w:p>
    <w:p w14:paraId="78B31FB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</w:t>
      </w:r>
    </w:p>
    <w:p w14:paraId="0AD49F8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9F7BA4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FB137C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</w:p>
    <w:p w14:paraId="5CB5201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Exception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2B9DBE1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"Lỗi"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"Không thể xóa: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D918198" w14:textId="77777777" w:rsidR="000A5193" w:rsidRDefault="000A5193">
      <w:pPr>
        <w:pStyle w:val="Heading2"/>
        <w:rPr>
          <w:lang w:eastAsia="en-US"/>
        </w:rPr>
      </w:pPr>
    </w:p>
    <w:p w14:paraId="322581E1" w14:textId="77777777" w:rsidR="000A5193" w:rsidRDefault="00381B22">
      <w:pPr>
        <w:pStyle w:val="Heading3"/>
        <w:rPr>
          <w:i/>
          <w:iCs/>
          <w:lang w:eastAsia="en-US"/>
        </w:rPr>
      </w:pPr>
      <w:bookmarkStart w:id="123" w:name="_Toc5229"/>
      <w:bookmarkStart w:id="124" w:name="_Toc215500658"/>
      <w:bookmarkStart w:id="125" w:name="_Toc215515282"/>
      <w:r>
        <w:rPr>
          <w:i/>
          <w:iCs/>
          <w:lang w:eastAsia="en-US"/>
        </w:rPr>
        <w:t>4.2.7 Hàm s</w:t>
      </w:r>
      <w:r>
        <w:rPr>
          <w:i/>
          <w:iCs/>
          <w:lang w:eastAsia="en-US"/>
        </w:rPr>
        <w:t>ử</w:t>
      </w:r>
      <w:r>
        <w:rPr>
          <w:i/>
          <w:iCs/>
          <w:lang w:eastAsia="en-US"/>
        </w:rPr>
        <w:t xml:space="preserve">a và lưu thông tin </w:t>
      </w:r>
      <w:r>
        <w:rPr>
          <w:i/>
          <w:iCs/>
          <w:lang w:eastAsia="en-US"/>
        </w:rPr>
        <w:t>h</w:t>
      </w:r>
      <w:r>
        <w:rPr>
          <w:i/>
          <w:iCs/>
          <w:lang w:eastAsia="en-US"/>
        </w:rPr>
        <w:t>ọ</w:t>
      </w:r>
      <w:r>
        <w:rPr>
          <w:i/>
          <w:iCs/>
          <w:lang w:eastAsia="en-US"/>
        </w:rPr>
        <w:t>c sinh</w:t>
      </w:r>
      <w:bookmarkEnd w:id="123"/>
      <w:bookmarkEnd w:id="124"/>
      <w:bookmarkEnd w:id="125"/>
    </w:p>
    <w:p w14:paraId="63F47086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38DB21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sua_hs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5DF5643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selected_item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selection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2A1329C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selected_item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3C36011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showwarning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"Chưa chọn"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"Hãy chọn học sinh cần sửa trên bảng!"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ED5CF9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</w:p>
    <w:p w14:paraId="6B8998B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8B47BA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selected_item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'values'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</w:p>
    <w:p w14:paraId="5EF76631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418411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184E5C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270749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F348DA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E2B3B9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B9A470E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8A4C23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63BAD76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11E638C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481DD4A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3B74161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set_date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6F810B4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449AC49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cbb_trangthai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0073A87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[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7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])</w:t>
      </w:r>
    </w:p>
    <w:p w14:paraId="7011F8F9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C89674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luu_hs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3E4D3B0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33DD989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732A82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4D6A945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CC9F78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B2A67D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.get()</w:t>
      </w:r>
    </w:p>
    <w:p w14:paraId="64DE5C8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418F799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cbb_trangthai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838363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F851487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F71677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C9C2E8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EB2D8F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0E3B9F8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</w:p>
    <w:p w14:paraId="2064DA2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"""UPDATE hocsinh </w:t>
      </w:r>
    </w:p>
    <w:p w14:paraId="58122CF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                SET holot=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ten=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phai=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ngaysinh=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lop=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trangthai=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, diachi=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</w:t>
      </w:r>
    </w:p>
    <w:p w14:paraId="4C54B46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                 WHERE mahs=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"""</w:t>
      </w:r>
    </w:p>
    <w:p w14:paraId="689AEDF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1AA7652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2DFABB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79CC11B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execute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4D102E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commit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1686AC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close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1DD408A4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A5C3A9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6F40B55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"Thành công"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"Đã lưu thông tin học sinh!"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079C42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load_data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7A66648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452B8BE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32A1DB8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66FAB0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4FFFA7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6B395EEE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2FBC24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Exception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5F58F45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"Lỗi"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"Không thể lưu: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2A2593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94561E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clear_input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55C8D8E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</w:p>
    <w:p w14:paraId="1536839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76317F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F9C207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3969A7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3AFF51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05B0A0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4F9C02E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</w:t>
      </w:r>
    </w:p>
    <w:p w14:paraId="2F296F9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"Nam"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3AB4C8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set_date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None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DA47C6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cbb_trangthai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A44C08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6A9AB75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</w:t>
      </w:r>
    </w:p>
    <w:p w14:paraId="4C7926B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selection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5ECF936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selection_remove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C56841F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E1791D1" w14:textId="77777777" w:rsidR="000A5193" w:rsidRDefault="000A5193">
      <w:pPr>
        <w:pStyle w:val="Heading3"/>
        <w:rPr>
          <w:i/>
          <w:iCs/>
          <w:lang w:eastAsia="en-US"/>
        </w:rPr>
      </w:pPr>
      <w:bookmarkStart w:id="126" w:name="_Toc14076"/>
    </w:p>
    <w:p w14:paraId="69420917" w14:textId="77777777" w:rsidR="000A5193" w:rsidRDefault="00381B22">
      <w:pPr>
        <w:pStyle w:val="Heading3"/>
        <w:rPr>
          <w:i/>
          <w:iCs/>
          <w:lang w:eastAsia="en-US"/>
        </w:rPr>
      </w:pPr>
      <w:bookmarkStart w:id="127" w:name="_Toc215500659"/>
      <w:bookmarkStart w:id="128" w:name="_Toc215515283"/>
      <w:r>
        <w:rPr>
          <w:i/>
          <w:iCs/>
          <w:lang w:eastAsia="en-US"/>
        </w:rPr>
        <w:t>4.2.8 Hàm tìm ki</w:t>
      </w:r>
      <w:r>
        <w:rPr>
          <w:i/>
          <w:iCs/>
          <w:lang w:eastAsia="en-US"/>
        </w:rPr>
        <w:t>ế</w:t>
      </w:r>
      <w:r>
        <w:rPr>
          <w:i/>
          <w:iCs/>
          <w:lang w:eastAsia="en-US"/>
        </w:rPr>
        <w:t>m h</w:t>
      </w:r>
      <w:r>
        <w:rPr>
          <w:i/>
          <w:iCs/>
          <w:lang w:eastAsia="en-US"/>
        </w:rPr>
        <w:t>ọ</w:t>
      </w:r>
      <w:r>
        <w:rPr>
          <w:i/>
          <w:iCs/>
          <w:lang w:eastAsia="en-US"/>
        </w:rPr>
        <w:t>c sinh đã nh</w:t>
      </w:r>
      <w:r>
        <w:rPr>
          <w:i/>
          <w:iCs/>
          <w:lang w:eastAsia="en-US"/>
        </w:rPr>
        <w:t>ậ</w:t>
      </w:r>
      <w:r>
        <w:rPr>
          <w:i/>
          <w:iCs/>
          <w:lang w:eastAsia="en-US"/>
        </w:rPr>
        <w:t>p</w:t>
      </w:r>
      <w:bookmarkEnd w:id="126"/>
      <w:bookmarkEnd w:id="127"/>
      <w:bookmarkEnd w:id="128"/>
    </w:p>
    <w:p w14:paraId="2563B576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D353E3D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EA1AA3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tim_kiem_hs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1B0BC3C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2D63050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4AC5E0C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keyword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244CDAF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33799AD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keyword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5B36D54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showwarning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"Thông báo"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"Vui lòng nhập tên hoặc mã số để tìm!"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1A1833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return</w:t>
      </w:r>
    </w:p>
    <w:p w14:paraId="0C35026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8A9B5D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</w:p>
    <w:p w14:paraId="51B2723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get_children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45D58CA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delete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item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C813A6F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4AB796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715D76C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29A19A3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37A5EA3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7316858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"SELECT * FROM hocsinh WHERE ten LIKE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OR mahs LIKE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%s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</w:p>
    <w:p w14:paraId="420DBEE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params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"%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keyword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%"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"%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keyword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%"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461473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42F5AB4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execute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params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5B963C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cursor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fetchall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14362CC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7D60937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7D0595B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5A4D7FE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      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"Thông báo"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"Không tìm thấy học sinh nào!"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A305C1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5C4AC24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for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3B0B7C9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insert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2B7E7E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    </w:t>
      </w:r>
    </w:p>
    <w:p w14:paraId="2447649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close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61EB34D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1756441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Exception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637E099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"Lỗi"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"Lỗi tìm kiếm: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5435972" w14:textId="77777777" w:rsidR="000A5193" w:rsidRDefault="000A5193">
      <w:pPr>
        <w:pStyle w:val="Heading3"/>
        <w:rPr>
          <w:i/>
          <w:iCs/>
          <w:lang w:eastAsia="en-US"/>
        </w:rPr>
      </w:pPr>
      <w:bookmarkStart w:id="129" w:name="_Toc14153"/>
    </w:p>
    <w:p w14:paraId="33CB57F6" w14:textId="77777777" w:rsidR="000A5193" w:rsidRDefault="00381B22">
      <w:pPr>
        <w:pStyle w:val="Heading3"/>
        <w:rPr>
          <w:i/>
          <w:iCs/>
          <w:lang w:eastAsia="en-US"/>
        </w:rPr>
      </w:pPr>
      <w:bookmarkStart w:id="130" w:name="_Toc215500660"/>
      <w:bookmarkStart w:id="131" w:name="_Toc215515284"/>
      <w:r>
        <w:rPr>
          <w:i/>
          <w:iCs/>
          <w:lang w:eastAsia="en-US"/>
        </w:rPr>
        <w:t>4.2.9 Hàm xu</w:t>
      </w:r>
      <w:r>
        <w:rPr>
          <w:i/>
          <w:iCs/>
          <w:lang w:eastAsia="en-US"/>
        </w:rPr>
        <w:t>ấ</w:t>
      </w:r>
      <w:r>
        <w:rPr>
          <w:i/>
          <w:iCs/>
          <w:lang w:eastAsia="en-US"/>
        </w:rPr>
        <w:t>t file excel h</w:t>
      </w:r>
      <w:r>
        <w:rPr>
          <w:i/>
          <w:iCs/>
          <w:lang w:eastAsia="en-US"/>
        </w:rPr>
        <w:t>ọ</w:t>
      </w:r>
      <w:r>
        <w:rPr>
          <w:i/>
          <w:iCs/>
          <w:lang w:eastAsia="en-US"/>
        </w:rPr>
        <w:t>c sinh d</w:t>
      </w:r>
      <w:r>
        <w:rPr>
          <w:i/>
          <w:iCs/>
          <w:lang w:eastAsia="en-US"/>
        </w:rPr>
        <w:t>ự</w:t>
      </w:r>
      <w:r>
        <w:rPr>
          <w:i/>
          <w:iCs/>
          <w:lang w:eastAsia="en-US"/>
        </w:rPr>
        <w:t xml:space="preserve">a trên </w:t>
      </w:r>
      <w:r>
        <w:rPr>
          <w:i/>
          <w:iCs/>
          <w:lang w:eastAsia="en-US"/>
        </w:rPr>
        <w:t>thông tin đã nh</w:t>
      </w:r>
      <w:r>
        <w:rPr>
          <w:i/>
          <w:iCs/>
          <w:lang w:eastAsia="en-US"/>
        </w:rPr>
        <w:t>ậ</w:t>
      </w:r>
      <w:r>
        <w:rPr>
          <w:i/>
          <w:iCs/>
          <w:lang w:eastAsia="en-US"/>
        </w:rPr>
        <w:t>p</w:t>
      </w:r>
      <w:bookmarkEnd w:id="129"/>
      <w:bookmarkEnd w:id="130"/>
      <w:bookmarkEnd w:id="131"/>
    </w:p>
    <w:p w14:paraId="1AFA416D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DACA9E6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3FE91F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xuat_excel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():</w:t>
      </w:r>
    </w:p>
    <w:p w14:paraId="4833113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6A284C4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2704710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connect_db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7070FCD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399FF7F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"SELECT * FROM hocsinh"</w:t>
      </w:r>
    </w:p>
    <w:p w14:paraId="48F91D0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pd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read_sql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sql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7DC061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6EE1703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  </w:t>
      </w:r>
    </w:p>
    <w:p w14:paraId="599A2CF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'Mã HS'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'Họ lót'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'Tên'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'Phái'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'Ngày sinh'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'Lớp'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'Trạng thái'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'Địa chỉ'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</w:p>
    <w:p w14:paraId="0ABB004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43067EC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ngay_gio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datetime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now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strftime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"%Y-%m-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%d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_%H-%M-%S"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B399F9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ten_file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"DanhSachHocSinh_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ngay_gio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.xlsx"</w:t>
      </w:r>
    </w:p>
    <w:p w14:paraId="1CABFF6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0D72F2C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     </w:t>
      </w:r>
    </w:p>
    <w:p w14:paraId="0DD9AC7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to_excel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ten_file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index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engine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'openpyxl'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2BB279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10EA2F6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conn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close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3289B8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47E3EE4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"Thành công"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"Đã xuất file Excel: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ten_file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(File nằm trong thư mục dự án)"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E38D7E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</w:p>
    <w:p w14:paraId="35BFE66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except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Exception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586C0"/>
          <w:sz w:val="21"/>
          <w:szCs w:val="21"/>
          <w:lang w:eastAsia="en-US"/>
        </w:rPr>
        <w:t>as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:</w:t>
      </w:r>
    </w:p>
    <w:p w14:paraId="1DF5DDD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   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messagebox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showerror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"Lỗi"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"Không thể xuất file:</w:t>
      </w:r>
      <w:r>
        <w:rPr>
          <w:rFonts w:ascii="Consolas" w:eastAsia="Times New Roman" w:hAnsi="Consolas" w:cs="Times New Roman"/>
          <w:color w:val="D7BA7D"/>
          <w:sz w:val="21"/>
          <w:szCs w:val="21"/>
          <w:lang w:eastAsia="en-US"/>
        </w:rPr>
        <w:t>\n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C4B9F2C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C264BA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def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center_window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):</w:t>
      </w:r>
    </w:p>
    <w:p w14:paraId="64320CE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.winfo_screenwidth() </w:t>
      </w:r>
    </w:p>
    <w:p w14:paraId="6F24F64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.winfo_screenheight() </w:t>
      </w:r>
    </w:p>
    <w:p w14:paraId="7808896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//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A8D558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//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-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//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B1796D5" w14:textId="77777777" w:rsidR="000A5193" w:rsidRDefault="00381B22">
      <w:pPr>
        <w:shd w:val="clear" w:color="auto" w:fill="1F1F1F"/>
        <w:spacing w:line="285" w:lineRule="atLeast"/>
        <w:rPr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   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.geometry(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x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+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x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+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{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y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}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'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73021B0E" w14:textId="77777777" w:rsidR="000A5193" w:rsidRDefault="000A5193">
      <w:pPr>
        <w:pStyle w:val="Heading2"/>
        <w:rPr>
          <w:lang w:eastAsia="en-US"/>
        </w:rPr>
      </w:pPr>
    </w:p>
    <w:p w14:paraId="32D4D256" w14:textId="77777777" w:rsidR="000A5193" w:rsidRDefault="00381B22">
      <w:pPr>
        <w:pStyle w:val="Heading3"/>
        <w:rPr>
          <w:i/>
          <w:iCs/>
          <w:lang w:eastAsia="en-US"/>
        </w:rPr>
      </w:pPr>
      <w:bookmarkStart w:id="132" w:name="_Toc162"/>
      <w:bookmarkStart w:id="133" w:name="_Toc215500661"/>
      <w:bookmarkStart w:id="134" w:name="_Toc215515285"/>
      <w:r>
        <w:rPr>
          <w:i/>
          <w:iCs/>
          <w:lang w:eastAsia="en-US"/>
        </w:rPr>
        <w:t>4.2.10 T</w:t>
      </w:r>
      <w:r>
        <w:rPr>
          <w:i/>
          <w:iCs/>
          <w:lang w:eastAsia="en-US"/>
        </w:rPr>
        <w:t>ạ</w:t>
      </w:r>
      <w:r>
        <w:rPr>
          <w:i/>
          <w:iCs/>
          <w:lang w:eastAsia="en-US"/>
        </w:rPr>
        <w:t>o c</w:t>
      </w:r>
      <w:r>
        <w:rPr>
          <w:i/>
          <w:iCs/>
          <w:lang w:eastAsia="en-US"/>
        </w:rPr>
        <w:t>ử</w:t>
      </w:r>
      <w:r>
        <w:rPr>
          <w:i/>
          <w:iCs/>
          <w:lang w:eastAsia="en-US"/>
        </w:rPr>
        <w:t>a s</w:t>
      </w:r>
      <w:r>
        <w:rPr>
          <w:i/>
          <w:iCs/>
          <w:lang w:eastAsia="en-US"/>
        </w:rPr>
        <w:t>ổ</w:t>
      </w:r>
      <w:r>
        <w:rPr>
          <w:i/>
          <w:iCs/>
          <w:lang w:eastAsia="en-US"/>
        </w:rPr>
        <w:t xml:space="preserve"> chính và giao di</w:t>
      </w:r>
      <w:r>
        <w:rPr>
          <w:i/>
          <w:iCs/>
          <w:lang w:eastAsia="en-US"/>
        </w:rPr>
        <w:t>ệ</w:t>
      </w:r>
      <w:r>
        <w:rPr>
          <w:i/>
          <w:iCs/>
          <w:lang w:eastAsia="en-US"/>
        </w:rPr>
        <w:t>n</w:t>
      </w:r>
      <w:bookmarkEnd w:id="132"/>
      <w:bookmarkEnd w:id="133"/>
      <w:bookmarkEnd w:id="134"/>
      <w:r>
        <w:rPr>
          <w:i/>
          <w:iCs/>
          <w:lang w:eastAsia="en-US"/>
        </w:rPr>
        <w:t xml:space="preserve"> </w:t>
      </w:r>
    </w:p>
    <w:p w14:paraId="2995F699" w14:textId="77777777" w:rsidR="000A5193" w:rsidRDefault="000A5193">
      <w:pP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</w:pPr>
    </w:p>
    <w:p w14:paraId="79221EC0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</w:pPr>
    </w:p>
    <w:p w14:paraId="2D029D6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</w:t>
      </w:r>
    </w:p>
    <w:p w14:paraId="585DDA7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title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" Quản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Lý Học Sinh 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2393548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center_window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661ED9E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resizable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False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489AF785" w14:textId="77777777" w:rsidR="000A5193" w:rsidRDefault="000A51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C16796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lbl_title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"QUẢN LÝ HỌC 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"Arial"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"bold"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)) </w:t>
      </w:r>
    </w:p>
    <w:p w14:paraId="053CB80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lbl_title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056C497F" w14:textId="77777777" w:rsidR="000A5193" w:rsidRDefault="000A5193">
      <w:pPr>
        <w:pStyle w:val="Heading3"/>
        <w:rPr>
          <w:i/>
          <w:iCs/>
          <w:lang w:eastAsia="en-US"/>
        </w:rPr>
      </w:pPr>
      <w:bookmarkStart w:id="135" w:name="_Toc32585"/>
    </w:p>
    <w:p w14:paraId="264C5106" w14:textId="77777777" w:rsidR="000A5193" w:rsidRDefault="00381B22">
      <w:pPr>
        <w:pStyle w:val="Heading3"/>
        <w:rPr>
          <w:i/>
          <w:iCs/>
          <w:lang w:eastAsia="en-US"/>
        </w:rPr>
      </w:pPr>
      <w:bookmarkStart w:id="136" w:name="_Toc215500662"/>
      <w:bookmarkStart w:id="137" w:name="_Toc215515286"/>
      <w:r>
        <w:rPr>
          <w:i/>
          <w:iCs/>
          <w:lang w:eastAsia="en-US"/>
        </w:rPr>
        <w:t>4.2.11 T</w:t>
      </w:r>
      <w:r>
        <w:rPr>
          <w:i/>
          <w:iCs/>
          <w:lang w:eastAsia="en-US"/>
        </w:rPr>
        <w:t>ạ</w:t>
      </w:r>
      <w:r>
        <w:rPr>
          <w:i/>
          <w:iCs/>
          <w:lang w:eastAsia="en-US"/>
        </w:rPr>
        <w:t xml:space="preserve">o </w:t>
      </w:r>
      <w:r>
        <w:rPr>
          <w:i/>
          <w:iCs/>
        </w:rPr>
        <w:t>khung nh</w:t>
      </w:r>
      <w:r>
        <w:rPr>
          <w:i/>
          <w:iCs/>
        </w:rPr>
        <w:t>ậ</w:t>
      </w:r>
      <w:r>
        <w:rPr>
          <w:i/>
          <w:iCs/>
        </w:rPr>
        <w:t>p li</w:t>
      </w:r>
      <w:r>
        <w:rPr>
          <w:i/>
          <w:iCs/>
        </w:rPr>
        <w:t>ệ</w:t>
      </w:r>
      <w:r>
        <w:rPr>
          <w:i/>
          <w:iCs/>
        </w:rPr>
        <w:t>u và các ô nh</w:t>
      </w:r>
      <w:r>
        <w:rPr>
          <w:i/>
          <w:iCs/>
        </w:rPr>
        <w:t>ậ</w:t>
      </w:r>
      <w:r>
        <w:rPr>
          <w:i/>
          <w:iCs/>
        </w:rPr>
        <w:t>p</w:t>
      </w:r>
      <w:bookmarkEnd w:id="135"/>
      <w:bookmarkEnd w:id="136"/>
      <w:bookmarkEnd w:id="137"/>
    </w:p>
    <w:p w14:paraId="58CD1C62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FC6C73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7D4C31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fill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"x"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584C77A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"Mã học 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08984ED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56164967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00ADB7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B9174E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entry_mahs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63E0574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463F69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"Họ lót"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9F7518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7FFF5FA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304E7E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entry_holot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E40595C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5B1083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"Tên"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3954F8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219635B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3058E6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735A28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entry_ten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FA8A79F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43380C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lbl_phai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"Phái:"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6DF986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lbl_phai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AE5650F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D629D2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StringVar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"Nam"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6B34D86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radio_nam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Radiobutton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"Nam"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variable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"Nam"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55F00C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radio_nam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8AE650F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567A6D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radio_nu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Radiobutton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"Nữ"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variable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gender_var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"Nữ"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478A7B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radio_nu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73C75CB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"Ngày sinh:"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23BCF2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B864DA8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A5DD4A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DateEntry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date_pattern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"yyyy-mm-dd"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CB34A4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entry_ngaysinh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.grid(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5366B0D" w14:textId="77777777" w:rsidR="000A5193" w:rsidRDefault="00381B2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br/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"Lớp:"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3B5ADF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BDF80D8" w14:textId="77777777" w:rsidR="000A5193" w:rsidRDefault="000A51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85ECD7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7FC1BF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entry_lop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DCA1AF1" w14:textId="77777777" w:rsidR="000A5193" w:rsidRDefault="000A51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D78503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"Trạng thái:"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BAA1E7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85F2548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525E62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trangthai_values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[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"Đang học"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"Đã tốt nghiệp"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"Bảo lưu"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"Bị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 xml:space="preserve"> đình chỉ"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]</w:t>
      </w:r>
    </w:p>
    <w:p w14:paraId="59FBBD23" w14:textId="77777777" w:rsidR="000A5193" w:rsidRDefault="000A51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993C66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cbb_trangthai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Combobox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values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trangthai_values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5300DDB" w14:textId="77777777" w:rsidR="000A5193" w:rsidRDefault="000A51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F903E4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cbb_trangthai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BB1508E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C6C249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"Địa chỉ:"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BC56A6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sticky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F8F193A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FC7A7E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frame_info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982117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entry_diachi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columnspan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DE56230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3F4C8B8" w14:textId="77777777" w:rsidR="000A5193" w:rsidRDefault="00381B22">
      <w:pPr>
        <w:pStyle w:val="Heading3"/>
        <w:rPr>
          <w:i/>
          <w:iCs/>
          <w:lang w:eastAsia="en-US"/>
        </w:rPr>
      </w:pPr>
      <w:bookmarkStart w:id="138" w:name="_Toc1777"/>
      <w:bookmarkStart w:id="139" w:name="_Toc215500663"/>
      <w:bookmarkStart w:id="140" w:name="_Toc215515287"/>
      <w:r>
        <w:rPr>
          <w:i/>
          <w:iCs/>
          <w:lang w:eastAsia="en-US"/>
        </w:rPr>
        <w:t xml:space="preserve">4.2.12 </w:t>
      </w:r>
      <w:r>
        <w:rPr>
          <w:i/>
          <w:iCs/>
        </w:rPr>
        <w:t>T</w:t>
      </w:r>
      <w:r>
        <w:rPr>
          <w:i/>
          <w:iCs/>
        </w:rPr>
        <w:t>ạ</w:t>
      </w:r>
      <w:r>
        <w:rPr>
          <w:i/>
          <w:iCs/>
        </w:rPr>
        <w:t>o khung nút b</w:t>
      </w:r>
      <w:r>
        <w:rPr>
          <w:i/>
          <w:iCs/>
        </w:rPr>
        <w:t>ấ</w:t>
      </w:r>
      <w:r>
        <w:rPr>
          <w:i/>
          <w:iCs/>
        </w:rPr>
        <w:t>m</w:t>
      </w:r>
      <w:bookmarkEnd w:id="138"/>
      <w:bookmarkEnd w:id="139"/>
      <w:bookmarkEnd w:id="140"/>
    </w:p>
    <w:p w14:paraId="30C5094C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20262E8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</w:pPr>
    </w:p>
    <w:p w14:paraId="00991DE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Frame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D1CBC3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26CBA7C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03AF0B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btn_them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"Thêm"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them_hs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032620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btn_them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7E6B2B5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862844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btn_luu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"Lưu"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luu_hs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67945F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btn_luu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57D50EC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39638D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btn_sua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"Sửa"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sua_hs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50E5D8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btn_sua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327C9D5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876C18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btn_huy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"Hủy"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clear_input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EEB270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btn_huy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E44AF8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C0E972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btn_xoa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"Xóa"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,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xoa_hs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6CA579D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btn_xoa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4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B8FF9B4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D6B35C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btn_thoat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"Thoát"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quit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  <w:r>
        <w:rPr>
          <w:rFonts w:ascii="Consolas" w:eastAsia="Times New Roman" w:hAnsi="Consolas" w:cs="Times New Roman"/>
          <w:color w:val="6A9955"/>
          <w:sz w:val="21"/>
          <w:szCs w:val="21"/>
          <w:lang w:eastAsia="en-US"/>
        </w:rPr>
        <w:t>#dung chuong trình</w:t>
      </w:r>
    </w:p>
    <w:p w14:paraId="04FBB0E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btn_thoat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6BF1118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AFFAAE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btn_excel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frame_btn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"Xuất Excel"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"#90EE90"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xuat_excel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D4B0F1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btn_excel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) </w:t>
      </w:r>
    </w:p>
    <w:p w14:paraId="338EDCA4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0AB36004" w14:textId="77777777" w:rsidR="000A5193" w:rsidRDefault="00381B22">
      <w:pPr>
        <w:pStyle w:val="Heading3"/>
        <w:rPr>
          <w:i/>
          <w:iCs/>
          <w:lang w:eastAsia="en-US"/>
        </w:rPr>
      </w:pPr>
      <w:bookmarkStart w:id="141" w:name="_Toc27156"/>
      <w:bookmarkStart w:id="142" w:name="_Toc215500664"/>
      <w:bookmarkStart w:id="143" w:name="_Toc215515288"/>
      <w:r>
        <w:rPr>
          <w:i/>
          <w:iCs/>
          <w:lang w:eastAsia="en-US"/>
        </w:rPr>
        <w:lastRenderedPageBreak/>
        <w:t xml:space="preserve">4.2.13 </w:t>
      </w:r>
      <w:r>
        <w:rPr>
          <w:i/>
          <w:iCs/>
        </w:rPr>
        <w:t>T</w:t>
      </w:r>
      <w:r>
        <w:rPr>
          <w:i/>
          <w:iCs/>
        </w:rPr>
        <w:t>ạ</w:t>
      </w:r>
      <w:r>
        <w:rPr>
          <w:i/>
          <w:iCs/>
        </w:rPr>
        <w:t>o khung tìm ki</w:t>
      </w:r>
      <w:r>
        <w:rPr>
          <w:i/>
          <w:iCs/>
        </w:rPr>
        <w:t>ế</w:t>
      </w:r>
      <w:r>
        <w:rPr>
          <w:i/>
          <w:iCs/>
        </w:rPr>
        <w:t>m</w:t>
      </w:r>
      <w:bookmarkEnd w:id="141"/>
      <w:bookmarkEnd w:id="142"/>
      <w:bookmarkEnd w:id="143"/>
    </w:p>
    <w:p w14:paraId="1E77242A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BB3274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Frame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2F6248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7E46487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FF150D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lbl_tim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"Nhập Tên hoặc Mã số:"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7B6D84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lbl_tim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C9471B7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5DB437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Entry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7B6DDE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entry_timkiem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D6AD16F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5F1813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btn_tim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"Tìm kiếm"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bg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"#87CEEB"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tim_kiem_hs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CF6F86B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btn_tim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9A4E7C0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465BAA8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btn_hienthi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Button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frame_timkiem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"Hiện tất cả"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command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load_data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5A91D82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btn_hienthi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grid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3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03DDEDBB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3F5C8D1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725E85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lbl_ds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Label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"Danh sách học 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font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"Arial"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"bold"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))</w:t>
      </w:r>
    </w:p>
    <w:p w14:paraId="4450547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lbl_ds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anchor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"w"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8C50570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96E79F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"mahs"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"holot"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"ten"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"phai"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"ngaysinh"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"trangthai"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"diachi"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E4A0898" w14:textId="77777777" w:rsidR="000A5193" w:rsidRDefault="000A5193">
      <w:pPr>
        <w:pStyle w:val="Heading3"/>
        <w:rPr>
          <w:i/>
          <w:iCs/>
          <w:lang w:eastAsia="en-US"/>
        </w:rPr>
      </w:pPr>
      <w:bookmarkStart w:id="144" w:name="_Toc907"/>
    </w:p>
    <w:p w14:paraId="39387F78" w14:textId="77777777" w:rsidR="000A5193" w:rsidRDefault="00381B22">
      <w:pPr>
        <w:pStyle w:val="Heading3"/>
        <w:rPr>
          <w:i/>
          <w:iCs/>
          <w:lang w:eastAsia="en-US"/>
        </w:rPr>
      </w:pPr>
      <w:bookmarkStart w:id="145" w:name="_Toc215500665"/>
      <w:bookmarkStart w:id="146" w:name="_Toc215515289"/>
      <w:r>
        <w:rPr>
          <w:i/>
          <w:iCs/>
          <w:lang w:eastAsia="en-US"/>
        </w:rPr>
        <w:t xml:space="preserve">4.2.14 </w:t>
      </w:r>
      <w:r>
        <w:rPr>
          <w:i/>
          <w:iCs/>
        </w:rPr>
        <w:t>T</w:t>
      </w:r>
      <w:r>
        <w:rPr>
          <w:i/>
          <w:iCs/>
        </w:rPr>
        <w:t>ạ</w:t>
      </w:r>
      <w:r>
        <w:rPr>
          <w:i/>
          <w:iCs/>
        </w:rPr>
        <w:t>o b</w:t>
      </w:r>
      <w:r>
        <w:rPr>
          <w:i/>
          <w:iCs/>
        </w:rPr>
        <w:t>ả</w:t>
      </w:r>
      <w:r>
        <w:rPr>
          <w:i/>
          <w:iCs/>
        </w:rPr>
        <w:t>ng danh sách h</w:t>
      </w:r>
      <w:r>
        <w:rPr>
          <w:i/>
          <w:iCs/>
        </w:rPr>
        <w:t>ọ</w:t>
      </w:r>
      <w:r>
        <w:rPr>
          <w:i/>
          <w:iCs/>
        </w:rPr>
        <w:t>c sinh (Treeview)</w:t>
      </w:r>
      <w:bookmarkEnd w:id="144"/>
      <w:bookmarkEnd w:id="145"/>
      <w:bookmarkEnd w:id="146"/>
    </w:p>
    <w:p w14:paraId="477EE6AD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A644AA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 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ttk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4EC9B0"/>
          <w:sz w:val="21"/>
          <w:szCs w:val="21"/>
          <w:lang w:eastAsia="en-US"/>
        </w:rPr>
        <w:t>Treeview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columns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columns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show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"headings"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height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49086F1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7958DB6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"mahs"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"Mã HS"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F6A67D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"mahs"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60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anchor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"center"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501F86F0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6488967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"holot"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"Họ lót"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6701B8BC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"holot"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120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818EC26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F283E3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"ten"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"Tên"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5E726E9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"ten"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80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FCC8033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35F104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"phai"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"Phái"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1002EEA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"phai"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anchor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"center"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F1486A0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17D63C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"ngaysinh"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"Ngày 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2694685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"ngaysinh"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90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anchor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"center"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4BC340F2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1C9F5BA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lastRenderedPageBreak/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"Lớp"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288C0A68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"lop"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70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anchor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"center"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F781179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C4312B1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"trangthai"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"Trạng thái"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1430F1E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"trangthai"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4BE2B4D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7E8FFBC4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heading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"diachi"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text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"Địa chỉ"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74BA8363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column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"diachi"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width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200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24F7077" w14:textId="77777777" w:rsidR="000A5193" w:rsidRDefault="000A5193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2C9A56AE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tree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pack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padx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10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pady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B5CEA8"/>
          <w:sz w:val="21"/>
          <w:szCs w:val="21"/>
          <w:lang w:eastAsia="en-US"/>
        </w:rPr>
        <w:t>5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fill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US"/>
        </w:rPr>
        <w:t>"both"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, 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expand</w:t>
      </w:r>
      <w:r>
        <w:rPr>
          <w:rFonts w:ascii="Consolas" w:eastAsia="Times New Roman" w:hAnsi="Consolas" w:cs="Times New Roman"/>
          <w:color w:val="D4D4D4"/>
          <w:sz w:val="21"/>
          <w:szCs w:val="21"/>
          <w:lang w:eastAsia="en-US"/>
        </w:rPr>
        <w:t>=</w:t>
      </w:r>
      <w:r>
        <w:rPr>
          <w:rFonts w:ascii="Consolas" w:eastAsia="Times New Roman" w:hAnsi="Consolas" w:cs="Times New Roman"/>
          <w:color w:val="569CD6"/>
          <w:sz w:val="21"/>
          <w:szCs w:val="21"/>
          <w:lang w:eastAsia="en-US"/>
        </w:rPr>
        <w:t>True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)</w:t>
      </w:r>
    </w:p>
    <w:p w14:paraId="37FC15B2" w14:textId="77777777" w:rsidR="000A5193" w:rsidRDefault="000A5193">
      <w:pP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5CD92840" w14:textId="77777777" w:rsidR="000A5193" w:rsidRDefault="00381B22">
      <w:pPr>
        <w:pStyle w:val="Heading3"/>
        <w:rPr>
          <w:i/>
          <w:iCs/>
        </w:rPr>
      </w:pPr>
      <w:bookmarkStart w:id="147" w:name="_Toc6901"/>
      <w:bookmarkStart w:id="148" w:name="_Toc215500666"/>
      <w:bookmarkStart w:id="149" w:name="_Toc215515290"/>
      <w:r>
        <w:rPr>
          <w:i/>
          <w:iCs/>
          <w:lang w:eastAsia="en-US"/>
        </w:rPr>
        <w:t xml:space="preserve">4.2.15 </w:t>
      </w:r>
      <w:r>
        <w:rPr>
          <w:i/>
          <w:iCs/>
        </w:rPr>
        <w:t>Kh</w:t>
      </w:r>
      <w:r>
        <w:rPr>
          <w:i/>
          <w:iCs/>
        </w:rPr>
        <w:t>ở</w:t>
      </w:r>
      <w:r>
        <w:rPr>
          <w:i/>
          <w:iCs/>
        </w:rPr>
        <w:t>i ch</w:t>
      </w:r>
      <w:r>
        <w:rPr>
          <w:i/>
          <w:iCs/>
        </w:rPr>
        <w:t>ạ</w:t>
      </w:r>
      <w:r>
        <w:rPr>
          <w:i/>
          <w:iCs/>
        </w:rPr>
        <w:t xml:space="preserve">y </w:t>
      </w:r>
      <w:r>
        <w:rPr>
          <w:i/>
          <w:iCs/>
        </w:rPr>
        <w:t>ứ</w:t>
      </w:r>
      <w:r>
        <w:rPr>
          <w:i/>
          <w:iCs/>
        </w:rPr>
        <w:t>ng d</w:t>
      </w:r>
      <w:r>
        <w:rPr>
          <w:i/>
          <w:iCs/>
        </w:rPr>
        <w:t>ụ</w:t>
      </w:r>
      <w:r>
        <w:rPr>
          <w:i/>
          <w:iCs/>
        </w:rPr>
        <w:t>ng</w:t>
      </w:r>
      <w:bookmarkEnd w:id="147"/>
      <w:bookmarkEnd w:id="148"/>
      <w:bookmarkEnd w:id="149"/>
    </w:p>
    <w:p w14:paraId="11EA103F" w14:textId="77777777" w:rsidR="000A5193" w:rsidRDefault="000A5193">
      <w:pPr>
        <w:rPr>
          <w:lang w:eastAsia="en-US"/>
        </w:rPr>
      </w:pPr>
    </w:p>
    <w:p w14:paraId="5B7DF110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load_data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0995EB27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clear_input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()</w:t>
      </w:r>
    </w:p>
    <w:p w14:paraId="576ADFB4" w14:textId="77777777" w:rsidR="000A5193" w:rsidRDefault="000A5193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</w:p>
    <w:p w14:paraId="3A14E07F" w14:textId="77777777" w:rsidR="000A5193" w:rsidRDefault="00381B2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</w:pPr>
      <w:r>
        <w:rPr>
          <w:rFonts w:ascii="Consolas" w:eastAsia="Times New Roman" w:hAnsi="Consolas" w:cs="Times New Roman"/>
          <w:color w:val="9CDCFE"/>
          <w:sz w:val="21"/>
          <w:szCs w:val="21"/>
          <w:lang w:eastAsia="en-US"/>
        </w:rPr>
        <w:t>root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>.</w:t>
      </w:r>
      <w:r>
        <w:rPr>
          <w:rFonts w:ascii="Consolas" w:eastAsia="Times New Roman" w:hAnsi="Consolas" w:cs="Times New Roman"/>
          <w:color w:val="DCDCAA"/>
          <w:sz w:val="21"/>
          <w:szCs w:val="21"/>
          <w:lang w:eastAsia="en-US"/>
        </w:rPr>
        <w:t>mainloop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US"/>
        </w:rPr>
        <w:t xml:space="preserve">() </w:t>
      </w:r>
    </w:p>
    <w:p w14:paraId="4DF53563" w14:textId="77777777" w:rsidR="000A5193" w:rsidRDefault="000A5193"/>
    <w:p w14:paraId="530DFB38" w14:textId="77777777" w:rsidR="000A5193" w:rsidRDefault="000A5193"/>
    <w:p w14:paraId="5A6B6E88" w14:textId="77777777" w:rsidR="000A5193" w:rsidRDefault="00381B22">
      <w:pPr>
        <w:pStyle w:val="Heading1"/>
        <w:rPr>
          <w:lang w:eastAsia="en-US"/>
        </w:rPr>
      </w:pPr>
      <w:bookmarkStart w:id="150" w:name="_Toc215500667"/>
      <w:bookmarkStart w:id="151" w:name="_Toc215515291"/>
      <w:r>
        <w:rPr>
          <w:lang w:eastAsia="en-US"/>
        </w:rPr>
        <w:t>Tài li</w:t>
      </w:r>
      <w:r>
        <w:rPr>
          <w:lang w:eastAsia="en-US"/>
        </w:rPr>
        <w:t>ệ</w:t>
      </w:r>
      <w:r>
        <w:rPr>
          <w:lang w:eastAsia="en-US"/>
        </w:rPr>
        <w:t>u tham kh</w:t>
      </w:r>
      <w:r>
        <w:rPr>
          <w:lang w:eastAsia="en-US"/>
        </w:rPr>
        <w:t>ả</w:t>
      </w:r>
      <w:r>
        <w:rPr>
          <w:lang w:eastAsia="en-US"/>
        </w:rPr>
        <w:t>o</w:t>
      </w:r>
      <w:bookmarkEnd w:id="150"/>
      <w:bookmarkEnd w:id="151"/>
    </w:p>
    <w:p w14:paraId="667C336B" w14:textId="77777777" w:rsidR="000A5193" w:rsidRDefault="00381B22">
      <w:pPr>
        <w:pStyle w:val="NormalWeb"/>
        <w:numPr>
          <w:ilvl w:val="0"/>
          <w:numId w:val="14"/>
        </w:numPr>
        <w:spacing w:before="120" w:beforeAutospacing="0" w:afterAutospacing="0" w:line="20" w:lineRule="atLeast"/>
        <w:rPr>
          <w:sz w:val="26"/>
          <w:szCs w:val="26"/>
        </w:rPr>
      </w:pPr>
      <w:r>
        <w:rPr>
          <w:sz w:val="26"/>
          <w:szCs w:val="26"/>
        </w:rPr>
        <w:t>Giáo trình “L</w:t>
      </w:r>
      <w:r>
        <w:rPr>
          <w:sz w:val="26"/>
          <w:szCs w:val="26"/>
        </w:rPr>
        <w:t>ậ</w:t>
      </w:r>
      <w:r>
        <w:rPr>
          <w:sz w:val="26"/>
          <w:szCs w:val="26"/>
        </w:rPr>
        <w:t>p trình Python cơ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n” – Khoa CNTT, Đ</w:t>
      </w:r>
      <w:r>
        <w:rPr>
          <w:sz w:val="26"/>
          <w:szCs w:val="26"/>
        </w:rPr>
        <w:t>ạ</w:t>
      </w:r>
      <w:r>
        <w:rPr>
          <w:sz w:val="26"/>
          <w:szCs w:val="26"/>
        </w:rPr>
        <w:t>i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An Giang.</w:t>
      </w:r>
    </w:p>
    <w:p w14:paraId="45CD6BCF" w14:textId="77777777" w:rsidR="000A5193" w:rsidRDefault="00381B22">
      <w:pPr>
        <w:pStyle w:val="NormalWeb"/>
        <w:numPr>
          <w:ilvl w:val="0"/>
          <w:numId w:val="14"/>
        </w:numPr>
        <w:spacing w:before="120" w:beforeAutospacing="0" w:afterAutospacing="0" w:line="20" w:lineRule="atLeast"/>
        <w:rPr>
          <w:sz w:val="26"/>
          <w:szCs w:val="26"/>
        </w:rPr>
      </w:pPr>
      <w:r>
        <w:rPr>
          <w:sz w:val="26"/>
          <w:szCs w:val="26"/>
        </w:rPr>
        <w:t>Minh Ph</w:t>
      </w:r>
      <w:r>
        <w:rPr>
          <w:sz w:val="26"/>
          <w:szCs w:val="26"/>
        </w:rPr>
        <w:t>ụ</w:t>
      </w:r>
      <w:r>
        <w:rPr>
          <w:sz w:val="26"/>
          <w:szCs w:val="26"/>
        </w:rPr>
        <w:t>ng, Đoàn</w:t>
      </w:r>
      <w:r w:rsidRPr="00A10FAA">
        <w:rPr>
          <w:sz w:val="26"/>
          <w:szCs w:val="26"/>
        </w:rPr>
        <w:t xml:space="preserve"> (</w:t>
      </w:r>
      <w:r>
        <w:rPr>
          <w:sz w:val="26"/>
          <w:szCs w:val="26"/>
        </w:rPr>
        <w:t>2022</w:t>
      </w:r>
      <w:r w:rsidRPr="00A10FAA">
        <w:rPr>
          <w:sz w:val="26"/>
          <w:szCs w:val="26"/>
        </w:rPr>
        <w:t>).</w:t>
      </w:r>
      <w:r w:rsidRPr="00A10FAA">
        <w:rPr>
          <w:i/>
          <w:iCs/>
          <w:sz w:val="26"/>
          <w:szCs w:val="26"/>
        </w:rPr>
        <w:t xml:space="preserve"> </w:t>
      </w:r>
      <w:r>
        <w:rPr>
          <w:i/>
          <w:iCs/>
          <w:sz w:val="26"/>
          <w:szCs w:val="26"/>
        </w:rPr>
        <w:t>L</w:t>
      </w:r>
      <w:r>
        <w:rPr>
          <w:i/>
          <w:iCs/>
          <w:sz w:val="26"/>
          <w:szCs w:val="26"/>
        </w:rPr>
        <w:t>ậ</w:t>
      </w:r>
      <w:r>
        <w:rPr>
          <w:i/>
          <w:iCs/>
          <w:sz w:val="26"/>
          <w:szCs w:val="26"/>
        </w:rPr>
        <w:t>p trình Python</w:t>
      </w:r>
      <w:r w:rsidRPr="00A10FAA">
        <w:rPr>
          <w:sz w:val="26"/>
          <w:szCs w:val="26"/>
        </w:rPr>
        <w:t>.</w:t>
      </w:r>
      <w:r>
        <w:rPr>
          <w:sz w:val="26"/>
          <w:szCs w:val="26"/>
        </w:rPr>
        <w:t xml:space="preserve"> Nhà xu</w:t>
      </w:r>
      <w:r>
        <w:rPr>
          <w:sz w:val="26"/>
          <w:szCs w:val="26"/>
        </w:rPr>
        <w:t>ấ</w:t>
      </w:r>
      <w:r>
        <w:rPr>
          <w:sz w:val="26"/>
          <w:szCs w:val="26"/>
        </w:rPr>
        <w:t>t b</w:t>
      </w:r>
      <w:r>
        <w:rPr>
          <w:sz w:val="26"/>
          <w:szCs w:val="26"/>
        </w:rPr>
        <w:t>ả</w:t>
      </w:r>
      <w:r>
        <w:rPr>
          <w:sz w:val="26"/>
          <w:szCs w:val="26"/>
        </w:rPr>
        <w:t>n Khoa h</w:t>
      </w:r>
      <w:r>
        <w:rPr>
          <w:sz w:val="26"/>
          <w:szCs w:val="26"/>
        </w:rPr>
        <w:t>ọ</w:t>
      </w:r>
      <w:r>
        <w:rPr>
          <w:sz w:val="26"/>
          <w:szCs w:val="26"/>
        </w:rPr>
        <w:t>c và K</w:t>
      </w:r>
      <w:r>
        <w:rPr>
          <w:sz w:val="26"/>
          <w:szCs w:val="26"/>
        </w:rPr>
        <w:t>ỹ</w:t>
      </w:r>
      <w:r>
        <w:rPr>
          <w:sz w:val="26"/>
          <w:szCs w:val="26"/>
        </w:rPr>
        <w:t xml:space="preserve"> thu</w:t>
      </w:r>
      <w:r>
        <w:rPr>
          <w:sz w:val="26"/>
          <w:szCs w:val="26"/>
        </w:rPr>
        <w:t>ậ</w:t>
      </w:r>
      <w:r>
        <w:rPr>
          <w:sz w:val="26"/>
          <w:szCs w:val="26"/>
        </w:rPr>
        <w:t>t.</w:t>
      </w:r>
      <w:r w:rsidRPr="00A10FAA">
        <w:rPr>
          <w:sz w:val="26"/>
          <w:szCs w:val="26"/>
        </w:rPr>
        <w:t xml:space="preserve"> </w:t>
      </w:r>
      <w:r>
        <w:rPr>
          <w:sz w:val="26"/>
          <w:szCs w:val="26"/>
        </w:rPr>
        <w:t>ISBN 9778-604-67-2219-9.</w:t>
      </w:r>
    </w:p>
    <w:p w14:paraId="74ADB92A" w14:textId="77777777" w:rsidR="000A5193" w:rsidRDefault="00381B22">
      <w:pPr>
        <w:pStyle w:val="NormalWeb"/>
        <w:numPr>
          <w:ilvl w:val="0"/>
          <w:numId w:val="14"/>
        </w:numPr>
        <w:spacing w:before="120" w:beforeAutospacing="0" w:afterAutospacing="0" w:line="20" w:lineRule="atLeast"/>
        <w:rPr>
          <w:sz w:val="26"/>
          <w:szCs w:val="26"/>
        </w:rPr>
      </w:pPr>
      <w:hyperlink r:id="rId27" w:history="1">
        <w:r w:rsidR="000A5193">
          <w:rPr>
            <w:sz w:val="26"/>
            <w:szCs w:val="26"/>
          </w:rPr>
          <w:t>VIETSTEM</w:t>
        </w:r>
      </w:hyperlink>
      <w:r w:rsidR="000A5193">
        <w:rPr>
          <w:sz w:val="26"/>
          <w:szCs w:val="26"/>
        </w:rPr>
        <w:t xml:space="preserve"> (2023). </w:t>
      </w:r>
      <w:r w:rsidR="000A5193">
        <w:rPr>
          <w:i/>
          <w:iCs/>
          <w:sz w:val="26"/>
          <w:szCs w:val="26"/>
        </w:rPr>
        <w:t>Coding 10 Lập trình với Python</w:t>
      </w:r>
      <w:r w:rsidR="000A5193">
        <w:rPr>
          <w:sz w:val="26"/>
          <w:szCs w:val="26"/>
        </w:rPr>
        <w:t>. ISBN 9786049922558.</w:t>
      </w:r>
    </w:p>
    <w:sectPr w:rsidR="000A5193" w:rsidSect="00F84ACD">
      <w:headerReference w:type="default" r:id="rId28"/>
      <w:pgSz w:w="11906" w:h="16838"/>
      <w:pgMar w:top="1417" w:right="1417" w:bottom="1417" w:left="2268" w:header="567" w:footer="567" w:gutter="0"/>
      <w:pgNumType w:start="1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B736BB" w14:textId="77777777" w:rsidR="00381B22" w:rsidRDefault="00381B22" w:rsidP="00F84ACD">
      <w:r>
        <w:separator/>
      </w:r>
    </w:p>
  </w:endnote>
  <w:endnote w:type="continuationSeparator" w:id="0">
    <w:p w14:paraId="688F27CF" w14:textId="77777777" w:rsidR="00381B22" w:rsidRDefault="00381B22" w:rsidP="00F84A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A3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F97E36" w14:textId="77777777" w:rsidR="003E273D" w:rsidRDefault="003E273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A2891B3" w14:textId="77777777" w:rsidR="003E273D" w:rsidRDefault="003E273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62681C" w14:textId="77777777" w:rsidR="003E273D" w:rsidRDefault="003E273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00493982"/>
      <w:docPartObj>
        <w:docPartGallery w:val="Page Numbers (Bottom of Page)"/>
        <w:docPartUnique/>
      </w:docPartObj>
    </w:sdtPr>
    <w:sdtEndPr/>
    <w:sdtContent>
      <w:p w14:paraId="359AD33F" w14:textId="26511BE8" w:rsidR="003E273D" w:rsidRDefault="003E273D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10FAA" w:rsidRPr="00A10FAA">
          <w:rPr>
            <w:noProof/>
            <w:lang w:val="vi-VN"/>
          </w:rPr>
          <w:t>22</w:t>
        </w:r>
        <w:r>
          <w:fldChar w:fldCharType="end"/>
        </w:r>
      </w:p>
    </w:sdtContent>
  </w:sdt>
  <w:p w14:paraId="60DDCEAC" w14:textId="77777777" w:rsidR="00F84ACD" w:rsidRDefault="00F84AC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87913C4" w14:textId="77777777" w:rsidR="00381B22" w:rsidRDefault="00381B22" w:rsidP="00F84ACD">
      <w:r>
        <w:separator/>
      </w:r>
    </w:p>
  </w:footnote>
  <w:footnote w:type="continuationSeparator" w:id="0">
    <w:p w14:paraId="0193BE78" w14:textId="77777777" w:rsidR="00381B22" w:rsidRDefault="00381B22" w:rsidP="00F84A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2035B2" w14:textId="77777777" w:rsidR="003E273D" w:rsidRDefault="003E273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7F56416" w14:textId="77777777" w:rsidR="003E273D" w:rsidRDefault="003E273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98799FE" w14:textId="77777777" w:rsidR="003E273D" w:rsidRDefault="003E273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508FE3" w14:textId="77777777" w:rsidR="00F84ACD" w:rsidRDefault="00F84ACD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9486434" w14:textId="77777777" w:rsidR="00F84ACD" w:rsidRDefault="00F84A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556114"/>
    <w:multiLevelType w:val="multilevel"/>
    <w:tmpl w:val="A6556114"/>
    <w:lvl w:ilvl="0">
      <w:start w:val="1"/>
      <w:numFmt w:val="decimal"/>
      <w:pStyle w:val="Heading1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5387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5387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5387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5387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5387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5387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5387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5387" w:firstLine="0"/>
      </w:pPr>
      <w:rPr>
        <w:rFonts w:hint="default"/>
      </w:rPr>
    </w:lvl>
  </w:abstractNum>
  <w:abstractNum w:abstractNumId="1" w15:restartNumberingAfterBreak="0">
    <w:nsid w:val="AA23A226"/>
    <w:multiLevelType w:val="singleLevel"/>
    <w:tmpl w:val="AA23A226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2" w15:restartNumberingAfterBreak="0">
    <w:nsid w:val="DA67687C"/>
    <w:multiLevelType w:val="singleLevel"/>
    <w:tmpl w:val="DA67687C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abstractNum w:abstractNumId="3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4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5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6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7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2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3" w15:restartNumberingAfterBreak="0">
    <w:nsid w:val="57CA4E94"/>
    <w:multiLevelType w:val="singleLevel"/>
    <w:tmpl w:val="57CA4E94"/>
    <w:lvl w:ilvl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2"/>
  </w:num>
  <w:num w:numId="3">
    <w:abstractNumId w:val="10"/>
  </w:num>
  <w:num w:numId="4">
    <w:abstractNumId w:val="9"/>
  </w:num>
  <w:num w:numId="5">
    <w:abstractNumId w:val="8"/>
  </w:num>
  <w:num w:numId="6">
    <w:abstractNumId w:val="7"/>
  </w:num>
  <w:num w:numId="7">
    <w:abstractNumId w:val="11"/>
  </w:num>
  <w:num w:numId="8">
    <w:abstractNumId w:val="6"/>
  </w:num>
  <w:num w:numId="9">
    <w:abstractNumId w:val="5"/>
  </w:num>
  <w:num w:numId="10">
    <w:abstractNumId w:val="4"/>
  </w:num>
  <w:num w:numId="11">
    <w:abstractNumId w:val="3"/>
  </w:num>
  <w:num w:numId="12">
    <w:abstractNumId w:val="2"/>
  </w:num>
  <w:num w:numId="13">
    <w:abstractNumId w:val="1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8AE5B63"/>
    <w:rsid w:val="00050A31"/>
    <w:rsid w:val="000716D2"/>
    <w:rsid w:val="00071AAB"/>
    <w:rsid w:val="00076748"/>
    <w:rsid w:val="000A5193"/>
    <w:rsid w:val="000B76C4"/>
    <w:rsid w:val="000C5610"/>
    <w:rsid w:val="000E6552"/>
    <w:rsid w:val="000F3A4F"/>
    <w:rsid w:val="000F59AC"/>
    <w:rsid w:val="00121A96"/>
    <w:rsid w:val="001343C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1B6E79"/>
    <w:rsid w:val="001C2F2D"/>
    <w:rsid w:val="001E5B61"/>
    <w:rsid w:val="00201333"/>
    <w:rsid w:val="00210FA7"/>
    <w:rsid w:val="00216417"/>
    <w:rsid w:val="0026631D"/>
    <w:rsid w:val="00270FBA"/>
    <w:rsid w:val="002906F7"/>
    <w:rsid w:val="002C2F53"/>
    <w:rsid w:val="0033518C"/>
    <w:rsid w:val="003437C2"/>
    <w:rsid w:val="00377186"/>
    <w:rsid w:val="00381B22"/>
    <w:rsid w:val="003A1C03"/>
    <w:rsid w:val="003E273D"/>
    <w:rsid w:val="00414627"/>
    <w:rsid w:val="00424955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C32FA"/>
    <w:rsid w:val="005E53D0"/>
    <w:rsid w:val="006002EB"/>
    <w:rsid w:val="006128EF"/>
    <w:rsid w:val="006264B4"/>
    <w:rsid w:val="00643033"/>
    <w:rsid w:val="00644CC3"/>
    <w:rsid w:val="00651E09"/>
    <w:rsid w:val="00661468"/>
    <w:rsid w:val="006649F0"/>
    <w:rsid w:val="0067245D"/>
    <w:rsid w:val="0068470E"/>
    <w:rsid w:val="00695DCD"/>
    <w:rsid w:val="006A05CC"/>
    <w:rsid w:val="006A35A7"/>
    <w:rsid w:val="007152D7"/>
    <w:rsid w:val="00744551"/>
    <w:rsid w:val="00746C14"/>
    <w:rsid w:val="007C2C59"/>
    <w:rsid w:val="007F4946"/>
    <w:rsid w:val="00801F23"/>
    <w:rsid w:val="0082618B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2526C"/>
    <w:rsid w:val="00930FDE"/>
    <w:rsid w:val="00984C93"/>
    <w:rsid w:val="00987CE1"/>
    <w:rsid w:val="0099405C"/>
    <w:rsid w:val="009C600F"/>
    <w:rsid w:val="009D3723"/>
    <w:rsid w:val="009E04F2"/>
    <w:rsid w:val="00A03B7B"/>
    <w:rsid w:val="00A10FAA"/>
    <w:rsid w:val="00A200C9"/>
    <w:rsid w:val="00A250D5"/>
    <w:rsid w:val="00A31901"/>
    <w:rsid w:val="00A32F56"/>
    <w:rsid w:val="00A36028"/>
    <w:rsid w:val="00A91424"/>
    <w:rsid w:val="00AA2C77"/>
    <w:rsid w:val="00AC3FB9"/>
    <w:rsid w:val="00AC702A"/>
    <w:rsid w:val="00AD226F"/>
    <w:rsid w:val="00AE31C0"/>
    <w:rsid w:val="00B13A52"/>
    <w:rsid w:val="00B173D7"/>
    <w:rsid w:val="00B24723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07C1D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C01F5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0F84ACD"/>
    <w:rsid w:val="00FB0B75"/>
    <w:rsid w:val="08AE5B63"/>
    <w:rsid w:val="09771629"/>
    <w:rsid w:val="0FEC04C6"/>
    <w:rsid w:val="127537D3"/>
    <w:rsid w:val="1FC96617"/>
    <w:rsid w:val="2C466391"/>
    <w:rsid w:val="37ED11BC"/>
    <w:rsid w:val="3A2502F0"/>
    <w:rsid w:val="45084BDA"/>
    <w:rsid w:val="4AAD6472"/>
    <w:rsid w:val="4D36798E"/>
    <w:rsid w:val="59730A28"/>
    <w:rsid w:val="69952291"/>
    <w:rsid w:val="74831A3E"/>
    <w:rsid w:val="74F3366B"/>
    <w:rsid w:val="7DF60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B43DC95"/>
  <w15:docId w15:val="{F376D34B-60BC-4C60-9993-D0C4C31258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1" w:count="371">
    <w:lsdException w:name="heading 2" w:unhideWhenUsed="1"/>
    <w:lsdException w:name="heading 3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/>
    <w:lsdException w:name="Default Paragraph Font" w:semiHidden="1" w:uiPriority="1" w:unhideWhenUsed="1" w:qFormat="0"/>
    <w:lsdException w:name="Hyperlink" w:uiPriority="99"/>
    <w:lsdException w:name="HTML Top of Form" w:semiHidden="1" w:uiPriority="99" w:unhideWhenUsed="1" w:qFormat="0"/>
    <w:lsdException w:name="HTML Bottom of Form" w:semiHidden="1" w:uiPriority="99" w:unhideWhenUsed="1" w:qFormat="0"/>
    <w:lsdException w:name="Normal Table" w:semiHidden="1" w:uiPriority="99" w:unhideWhenUsed="1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qFormat/>
    <w:pPr>
      <w:numPr>
        <w:numId w:val="1"/>
      </w:numPr>
      <w:spacing w:line="360" w:lineRule="auto"/>
      <w:outlineLvl w:val="0"/>
    </w:pPr>
    <w:rPr>
      <w:rFonts w:ascii="Times New Roman" w:hAnsi="Times New Roman"/>
      <w:b/>
      <w:bCs/>
      <w:sz w:val="32"/>
      <w:szCs w:val="26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line="360" w:lineRule="auto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Normal"/>
    <w:next w:val="Normal"/>
    <w:unhideWhenUsed/>
    <w:qFormat/>
    <w:pPr>
      <w:keepNext/>
      <w:keepLines/>
      <w:spacing w:line="360" w:lineRule="auto"/>
      <w:outlineLvl w:val="2"/>
    </w:pPr>
    <w:rPr>
      <w:rFonts w:ascii="Times New Roman" w:hAnsi="Times New Roman"/>
      <w:b/>
      <w:bCs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line="360" w:lineRule="auto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qFormat/>
    <w:pPr>
      <w:spacing w:after="120"/>
      <w:ind w:leftChars="200" w:left="420"/>
    </w:pPr>
  </w:style>
  <w:style w:type="paragraph" w:styleId="BodyTextFirstIndent2">
    <w:name w:val="Body Text First Indent 2"/>
    <w:basedOn w:val="BodyTextIndent"/>
    <w:qFormat/>
    <w:pPr>
      <w:ind w:firstLineChars="200" w:firstLine="420"/>
    </w:pPr>
  </w:style>
  <w:style w:type="paragraph" w:styleId="BodyTextIndent2">
    <w:name w:val="Body Text Indent 2"/>
    <w:basedOn w:val="Normal"/>
    <w:qFormat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qFormat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  <w:qFormat/>
  </w:style>
  <w:style w:type="paragraph" w:styleId="CommentSubject">
    <w:name w:val="annotation subject"/>
    <w:basedOn w:val="CommentText"/>
    <w:next w:val="CommentText"/>
    <w:qFormat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qFormat/>
    <w:pPr>
      <w:shd w:val="clear" w:color="auto" w:fill="000080"/>
    </w:pPr>
  </w:style>
  <w:style w:type="paragraph" w:styleId="E-mailSignature">
    <w:name w:val="E-mail Signature"/>
    <w:basedOn w:val="Normal"/>
    <w:qFormat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qFormat/>
    <w:rPr>
      <w:vertAlign w:val="superscript"/>
    </w:rPr>
  </w:style>
  <w:style w:type="paragraph" w:styleId="EndnoteText">
    <w:name w:val="endnote text"/>
    <w:basedOn w:val="Normal"/>
    <w:qFormat/>
    <w:pPr>
      <w:snapToGrid w:val="0"/>
    </w:pPr>
  </w:style>
  <w:style w:type="paragraph" w:styleId="EnvelopeAddress">
    <w:name w:val="envelope address"/>
    <w:basedOn w:val="Normal"/>
    <w:qFormat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qFormat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qFormat/>
    <w:rPr>
      <w:color w:val="800080"/>
      <w:u w:val="single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2"/>
      </w:numPr>
    </w:pPr>
  </w:style>
  <w:style w:type="paragraph" w:styleId="ListBullet2">
    <w:name w:val="List Bullet 2"/>
    <w:basedOn w:val="Normal"/>
    <w:qFormat/>
    <w:pPr>
      <w:numPr>
        <w:numId w:val="3"/>
      </w:numPr>
    </w:pPr>
  </w:style>
  <w:style w:type="paragraph" w:styleId="ListBullet3">
    <w:name w:val="List Bullet 3"/>
    <w:basedOn w:val="Normal"/>
    <w:qFormat/>
    <w:pPr>
      <w:numPr>
        <w:numId w:val="4"/>
      </w:numPr>
    </w:pPr>
  </w:style>
  <w:style w:type="paragraph" w:styleId="ListBullet4">
    <w:name w:val="List Bullet 4"/>
    <w:basedOn w:val="Normal"/>
    <w:qFormat/>
    <w:pPr>
      <w:numPr>
        <w:numId w:val="5"/>
      </w:numPr>
    </w:pPr>
  </w:style>
  <w:style w:type="paragraph" w:styleId="ListBullet5">
    <w:name w:val="List Bullet 5"/>
    <w:basedOn w:val="Normal"/>
    <w:qFormat/>
    <w:pPr>
      <w:numPr>
        <w:numId w:val="6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7"/>
      </w:numPr>
    </w:pPr>
  </w:style>
  <w:style w:type="paragraph" w:styleId="ListNumber2">
    <w:name w:val="List Number 2"/>
    <w:basedOn w:val="Normal"/>
    <w:qFormat/>
    <w:pPr>
      <w:numPr>
        <w:numId w:val="8"/>
      </w:numPr>
    </w:pPr>
  </w:style>
  <w:style w:type="paragraph" w:styleId="ListNumber3">
    <w:name w:val="List Number 3"/>
    <w:basedOn w:val="Normal"/>
    <w:qFormat/>
    <w:pPr>
      <w:numPr>
        <w:numId w:val="9"/>
      </w:numPr>
    </w:pPr>
  </w:style>
  <w:style w:type="paragraph" w:styleId="ListNumber4">
    <w:name w:val="List Number 4"/>
    <w:basedOn w:val="Normal"/>
    <w:qFormat/>
    <w:pPr>
      <w:numPr>
        <w:numId w:val="10"/>
      </w:numPr>
    </w:pPr>
  </w:style>
  <w:style w:type="paragraph" w:styleId="ListNumber5">
    <w:name w:val="List Number 5"/>
    <w:basedOn w:val="Normal"/>
    <w:qFormat/>
    <w:pPr>
      <w:numPr>
        <w:numId w:val="11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pPr>
      <w:spacing w:beforeAutospacing="1" w:afterAutospacing="1"/>
    </w:pPr>
    <w:rPr>
      <w:rFonts w:ascii="Times New Roman" w:eastAsia="SimSun" w:hAnsi="Times New Roman" w:cs="Times New Roman"/>
      <w:sz w:val="24"/>
      <w:szCs w:val="24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qFormat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uiPriority w:val="39"/>
    <w:qFormat/>
    <w:pPr>
      <w:ind w:leftChars="200" w:left="420"/>
    </w:pPr>
  </w:style>
  <w:style w:type="paragraph" w:styleId="TOC3">
    <w:name w:val="toc 3"/>
    <w:basedOn w:val="Normal"/>
    <w:next w:val="Normal"/>
    <w:uiPriority w:val="39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qFormat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qFormat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qFormat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qFormat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qFormat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Style2">
    <w:name w:val="Style2"/>
    <w:basedOn w:val="Normal"/>
    <w:next w:val="Normal"/>
    <w:qFormat/>
    <w:pPr>
      <w:keepNext/>
      <w:keepLines/>
      <w:spacing w:before="220" w:after="210" w:line="579" w:lineRule="auto"/>
      <w:jc w:val="right"/>
      <w:outlineLvl w:val="0"/>
    </w:pPr>
    <w:rPr>
      <w:rFonts w:cs="Times New Roman"/>
      <w:b/>
      <w:bCs/>
      <w:kern w:val="44"/>
      <w:sz w:val="44"/>
      <w:szCs w:val="44"/>
    </w:rPr>
  </w:style>
  <w:style w:type="paragraph" w:customStyle="1" w:styleId="Heading51">
    <w:name w:val="Heading 51"/>
    <w:basedOn w:val="Normal"/>
    <w:qFormat/>
    <w:pPr>
      <w:jc w:val="center"/>
    </w:pPr>
    <w:rPr>
      <w:rFonts w:ascii="Times New Roman" w:hAnsi="Times New Roman"/>
      <w:sz w:val="32"/>
    </w:rPr>
  </w:style>
  <w:style w:type="paragraph" w:customStyle="1" w:styleId="WPSOffice1">
    <w:name w:val="WPSOffice手动目录 1"/>
    <w:qFormat/>
  </w:style>
  <w:style w:type="character" w:customStyle="1" w:styleId="Heading4Char">
    <w:name w:val="Heading 4 Char"/>
    <w:link w:val="Heading4"/>
    <w:qFormat/>
    <w:rPr>
      <w:rFonts w:ascii="Times New Roman" w:hAnsi="Times New Roman"/>
      <w:b/>
      <w:bCs/>
      <w:sz w:val="28"/>
      <w:szCs w:val="28"/>
    </w:rPr>
  </w:style>
  <w:style w:type="paragraph" w:customStyle="1" w:styleId="WPSOffice2">
    <w:name w:val="WPSOffice手动目录 2"/>
    <w:qFormat/>
    <w:pPr>
      <w:ind w:leftChars="200" w:left="200"/>
    </w:p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sz w:val="18"/>
      <w:szCs w:val="18"/>
      <w:lang w:eastAsia="zh-CN"/>
    </w:rPr>
  </w:style>
  <w:style w:type="paragraph" w:customStyle="1" w:styleId="msonormal0">
    <w:name w:val="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WPSOffice3">
    <w:name w:val="WPSOffice手动目录 3"/>
    <w:qFormat/>
    <w:pPr>
      <w:ind w:leftChars="400" w:left="4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header" Target="header5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hyperlink" Target="https://www.google.com.vn/search?hl=vi&amp;gbpv=1&amp;dq=l%E1%BA%ADp+tr%C3%ACnh+giao+di%E1%BB%87n+Python&amp;pg=PA26&amp;printsec=frontcover&amp;q=inpublisher:" TargetMode="Externa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C423BF-FDA8-45ED-B824-26593B81B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24</Pages>
  <Words>3885</Words>
  <Characters>22150</Characters>
  <Application>Microsoft Office Word</Application>
  <DocSecurity>0</DocSecurity>
  <Lines>184</Lines>
  <Paragraphs>51</Paragraphs>
  <ScaleCrop>false</ScaleCrop>
  <Company/>
  <LinksUpToDate>false</LinksUpToDate>
  <CharactersWithSpaces>25984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Καωαζιωα ΖιηζαΤ</dc:creator>
  <cp:lastModifiedBy>Huynh Nhu</cp:lastModifiedBy>
  <cp:revision>7</cp:revision>
  <dcterms:created xsi:type="dcterms:W3CDTF">2025-11-28T03:24:00Z</dcterms:created>
  <dcterms:modified xsi:type="dcterms:W3CDTF">2025-12-01T14:01:00Z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3B1372ABC37E4DF2BFC08D556C9FCE4D_13</vt:lpwstr>
  </property>
</Properties>
</file>